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46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60个普通话纠音训练</w:t>
      </w:r>
    </w:p>
    <w:p w14:paraId="0C4B542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一、单元音训练</w:t>
      </w:r>
      <w:bookmarkEnd w:id="0"/>
    </w:p>
    <w:p w14:paraId="581F73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核心要领：元音是普通话根基，口型必须固定，发音过程口型不能变，气息平稳拉长发音</w:t>
      </w:r>
    </w:p>
    <w:p w14:paraId="447DAE9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a（大开口）：啊 巴 拉 扎 → 口腔完全打开，下巴下沉</w:t>
      </w:r>
    </w:p>
    <w:p w14:paraId="39DF7B8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o（圆小口）：喔 波 摸 佛 → 嘴唇拢圆，不收口</w:t>
      </w:r>
    </w:p>
    <w:p w14:paraId="2457F07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e（扁口）：鹅 德 特 勒 → 嘴角向两边拉开，不圆唇</w:t>
      </w:r>
    </w:p>
    <w:p w14:paraId="317135D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i（齐齿）：衣 鸡 西 逼 → 舌尖抵下齿，嘴唇扁平</w:t>
      </w:r>
    </w:p>
    <w:p w14:paraId="63CBA3C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u（合口）：乌 夫 书 木 → 双唇用力前突聚拢</w:t>
      </w:r>
    </w:p>
    <w:p w14:paraId="47F0765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ü（撮口）：鱼 居 需 区 → 嘴型比u更紧，舌尖抵下齿</w:t>
      </w:r>
    </w:p>
    <w:p w14:paraId="195455D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er（卷舌元音）：儿 耳 二 → 舌尖自然上卷，不靠上颚</w:t>
      </w:r>
    </w:p>
    <w:p w14:paraId="19946B9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复合元音对比：ai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ao、ei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ou → 滑动发音，口型平稳过渡</w:t>
      </w:r>
    </w:p>
    <w:p w14:paraId="0DBE3B5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二、四声调训练</w:t>
      </w:r>
      <w:bookmarkEnd w:id="1"/>
    </w:p>
    <w:p w14:paraId="71A7F9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核心要领：一声平、二声扬、三声拐弯、四声降</w:t>
      </w:r>
    </w:p>
    <w:p w14:paraId="4621512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一声高平：春 天 开 花 高 山</w:t>
      </w:r>
    </w:p>
    <w:p w14:paraId="06E4CFF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二声上扬：阳 光 明 白 来 回</w:t>
      </w:r>
    </w:p>
    <w:p w14:paraId="44936F7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三声拐弯：小 雨 理 想 敏 感</w:t>
      </w:r>
    </w:p>
    <w:p w14:paraId="02F4E0B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四声全降：大 地 快 乐 面 向</w:t>
      </w:r>
    </w:p>
    <w:p w14:paraId="2F0B781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四声连贯：山明水秀</w:t>
      </w:r>
    </w:p>
    <w:p w14:paraId="1DA6FD4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阴阳上去：风 云 雨 雾</w:t>
      </w:r>
    </w:p>
    <w:p w14:paraId="1C08C56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去上阴阳：日 落 星 升</w:t>
      </w:r>
    </w:p>
    <w:p w14:paraId="0CBD2FA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三声连读：美好 老板 理解</w:t>
      </w:r>
    </w:p>
    <w:p w14:paraId="7E636F7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三、开口音训练</w:t>
      </w:r>
      <w:bookmarkEnd w:id="2"/>
    </w:p>
    <w:p w14:paraId="7659A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核心要领：打开后口腔，牙关打开，</w:t>
      </w:r>
      <w:r>
        <w:rPr>
          <w:rFonts w:hint="eastAsia" w:ascii="Arial" w:hAnsi="Arial" w:eastAsia="等线" w:cs="Arial"/>
          <w:sz w:val="22"/>
          <w:lang w:val="en-US" w:eastAsia="zh-CN"/>
        </w:rPr>
        <w:t>不</w:t>
      </w:r>
      <w:r>
        <w:rPr>
          <w:rFonts w:ascii="Arial" w:hAnsi="Arial" w:eastAsia="等线" w:cs="Arial"/>
          <w:sz w:val="22"/>
        </w:rPr>
        <w:t>捏着嗓子说话</w:t>
      </w:r>
    </w:p>
    <w:p w14:paraId="1AF2EB1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大字开口：海 来 白 开</w:t>
      </w:r>
    </w:p>
    <w:p w14:paraId="0F7C994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阔口字词：放 浪 朗 方</w:t>
      </w:r>
    </w:p>
    <w:p w14:paraId="44FB8D0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开口两字词：大海 发达 开发 告白</w:t>
      </w:r>
    </w:p>
    <w:p w14:paraId="3C9A7DB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开口短句：花开富贵，国泰民安</w:t>
      </w:r>
    </w:p>
    <w:p w14:paraId="212CD1E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后口腔打开：昂 航 康 长</w:t>
      </w:r>
    </w:p>
    <w:p w14:paraId="24EBD8E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宽口对比：拜-闭 派-屁（拉开口腔，避免窄口）</w:t>
      </w:r>
    </w:p>
    <w:p w14:paraId="1B3C3C0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开口四字词：浩浩荡荡 开怀大笑</w:t>
      </w:r>
    </w:p>
    <w:p w14:paraId="2FFB1C7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开口连贯句：苍茫大海，辽阔远方</w:t>
      </w:r>
    </w:p>
    <w:p w14:paraId="39CDA0D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四、鼻边音n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l训练</w:t>
      </w:r>
      <w:bookmarkEnd w:id="3"/>
    </w:p>
    <w:p w14:paraId="7CEA33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核心要领：n鼻音，气流从鼻子出；l边音，气流从舌头两边出，舌尖都抵上齿龈</w:t>
      </w:r>
    </w:p>
    <w:p w14:paraId="17E8766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n单字：那 拿 内 能</w:t>
      </w:r>
    </w:p>
    <w:p w14:paraId="3781DE6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l单字：拉 来 类 冷</w:t>
      </w:r>
    </w:p>
    <w:p w14:paraId="44EA4FA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对比单字：南-兰 年-连 牛-流</w:t>
      </w:r>
    </w:p>
    <w:p w14:paraId="0A68CCA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两字词n：牛奶 男女 南方</w:t>
      </w:r>
    </w:p>
    <w:p w14:paraId="712E279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两字词l：流利 来历 力量</w:t>
      </w:r>
    </w:p>
    <w:p w14:paraId="127C7E6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混读词语：老农 冷暖 纳凉</w:t>
      </w:r>
    </w:p>
    <w:p w14:paraId="6E122A8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短句：牛郎年年恋刘娘</w:t>
      </w:r>
    </w:p>
    <w:p w14:paraId="085BC49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易错词：恼怒-老路 泥土-梨树</w:t>
      </w:r>
    </w:p>
    <w:p w14:paraId="14E722D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短绕口令：楠楠爱蓝天，蓝蓝爱楠楠</w:t>
      </w:r>
    </w:p>
    <w:p w14:paraId="64EA5C0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五、平翘舌z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c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s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zh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ch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sh训练</w:t>
      </w:r>
      <w:bookmarkEnd w:id="4"/>
    </w:p>
    <w:p w14:paraId="400FC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核心要领：平舌舌尖抵下齿背；翘舌舌尖上翘抵住硬腭前部，不要过度卷舌</w:t>
      </w:r>
    </w:p>
    <w:p w14:paraId="5E2DECB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平舌z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c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s：资 雌 思 祖 粗 苏</w:t>
      </w:r>
    </w:p>
    <w:p w14:paraId="749081A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翘舌zh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ch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sh：知 吃 诗 主 出 书</w:t>
      </w:r>
    </w:p>
    <w:p w14:paraId="2FACF6D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平翘对比：自-志 参-掺 三-山</w:t>
      </w:r>
    </w:p>
    <w:p w14:paraId="75A63F3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平舌词组：色彩 自私 草丛</w:t>
      </w:r>
    </w:p>
    <w:p w14:paraId="18619AE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翘舌词组：商场 支持 车站</w:t>
      </w:r>
    </w:p>
    <w:p w14:paraId="23152D4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混读词组：四十 十四 三山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四水</w:t>
      </w:r>
    </w:p>
    <w:p w14:paraId="71A89F2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易错短句：四是四，十是十</w:t>
      </w:r>
    </w:p>
    <w:p w14:paraId="5286DE0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高频易错词：宿舍 暂时 支撑</w:t>
      </w:r>
    </w:p>
    <w:p w14:paraId="2C439F0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进阶短句：厨师采松子，四叔拾树枝</w:t>
      </w:r>
    </w:p>
    <w:p w14:paraId="72748A4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六、前后鼻音an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en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in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ang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eng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ing训练</w:t>
      </w:r>
      <w:bookmarkEnd w:id="5"/>
    </w:p>
    <w:p w14:paraId="4C0A6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核心要领：前鼻音舌尖抵上齿龈，收尾舌尖不动；后鼻音舌根后缩抵住软腭，鼻腔共鸣更强</w:t>
      </w:r>
    </w:p>
    <w:p w14:paraId="7A0BAAD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前鼻音：安 恩 因 温</w:t>
      </w:r>
    </w:p>
    <w:p w14:paraId="5414DAF9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后鼻音：昂 亨 英 翁</w:t>
      </w:r>
    </w:p>
    <w:p w14:paraId="4ECDD3F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对比单字：班-帮 分-风 林-零</w:t>
      </w:r>
    </w:p>
    <w:p w14:paraId="7D95946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前鼻词组：真心 身份 蓝天</w:t>
      </w:r>
    </w:p>
    <w:p w14:paraId="6FE9973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后鼻词组：真诚 风声 天堂</w:t>
      </w:r>
    </w:p>
    <w:p w14:paraId="4DDDA85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混读词组：亲身 平生 深山深坑</w:t>
      </w:r>
    </w:p>
    <w:p w14:paraId="70CA9D1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易错短句：陈庄城和程庄城</w:t>
      </w:r>
    </w:p>
    <w:p w14:paraId="00ED951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高频易错词：平分 亲近 清静</w:t>
      </w:r>
    </w:p>
    <w:p w14:paraId="2EDF6B8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连贯短句：山前有只鹰，山后有只莺</w:t>
      </w:r>
    </w:p>
    <w:p w14:paraId="2578391D">
      <w:pPr>
        <w:spacing w:before="120" w:after="120" w:line="288" w:lineRule="auto"/>
        <w:ind w:left="0"/>
        <w:jc w:val="left"/>
      </w:pPr>
    </w:p>
    <w:p w14:paraId="1A13434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七、</w:t>
      </w:r>
      <w:r>
        <w:rPr>
          <w:rFonts w:hint="default" w:eastAsia="宋体"/>
          <w:lang w:val="en-US" w:eastAsia="zh-CN"/>
        </w:rPr>
        <w:t>纯平舌字（z、c、s）</w:t>
      </w:r>
    </w:p>
    <w:p w14:paraId="50B3487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z：资、字、走、左、早、租、足、宗、总、栽</w:t>
      </w:r>
    </w:p>
    <w:p w14:paraId="7CE9D3D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c：次、词、层、村、粗、擦、草、存、参、错</w:t>
      </w:r>
    </w:p>
    <w:p w14:paraId="355F968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s：四、三、松、散、色、苏、丝、算、扫、森</w:t>
      </w:r>
    </w:p>
    <w:p w14:paraId="7C6FAC6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22B360E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八、</w:t>
      </w:r>
      <w:r>
        <w:rPr>
          <w:rFonts w:hint="default" w:eastAsia="宋体"/>
          <w:lang w:val="en-US" w:eastAsia="zh-CN"/>
        </w:rPr>
        <w:t>纯翘舌字（zh、ch、sh、r）</w:t>
      </w:r>
    </w:p>
    <w:p w14:paraId="378B352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zh：知、中、正、站、找、张、住、真、照、直</w:t>
      </w:r>
    </w:p>
    <w:p w14:paraId="5D81FE9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ch：吃、出、春、长、厂、车、成、穿、茶、吹</w:t>
      </w:r>
    </w:p>
    <w:p w14:paraId="35420D1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sh：山、水、上、生、手、书、说、双、闪、市</w:t>
      </w:r>
    </w:p>
    <w:p w14:paraId="36D1DC5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r：日、人、入、软、热、肉、如、润、容、若</w:t>
      </w:r>
    </w:p>
    <w:p w14:paraId="0AEF05A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3CC51CB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九、平翘舌</w:t>
      </w:r>
      <w:r>
        <w:rPr>
          <w:rFonts w:hint="default" w:eastAsia="宋体"/>
          <w:lang w:val="en-US" w:eastAsia="zh-CN"/>
        </w:rPr>
        <w:t>易混对比单字（一对一区分，核心必练）</w:t>
      </w:r>
    </w:p>
    <w:p w14:paraId="1A7A24C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z—zh：栽 / 摘、走 / 肘、租 / 朱、宗 / 中、早 / 找</w:t>
      </w:r>
    </w:p>
    <w:p w14:paraId="7301BB1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c—ch：层 / 成、粗 / 出、草 / 炒、村 / 春、参 / 掺</w:t>
      </w:r>
    </w:p>
    <w:p w14:paraId="540523B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s—sh：三 / 山、松 / 双、丝 / 师、扫 / 少、散 / 闪</w:t>
      </w:r>
    </w:p>
    <w:p w14:paraId="4157419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1DE5697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十、</w:t>
      </w:r>
      <w:r>
        <w:rPr>
          <w:rFonts w:hint="default" w:eastAsia="宋体"/>
          <w:lang w:val="en-US" w:eastAsia="zh-CN"/>
        </w:rPr>
        <w:t xml:space="preserve"> 全平舌词</w:t>
      </w:r>
    </w:p>
    <w:p w14:paraId="23642AB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z-z：自主、走卒、总则、藏族</w:t>
      </w:r>
    </w:p>
    <w:p w14:paraId="386327A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c-c：参差、层次、粗糙、猜测</w:t>
      </w:r>
    </w:p>
    <w:p w14:paraId="2876865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s-s：思索、琐碎、松散、色素</w:t>
      </w:r>
    </w:p>
    <w:p w14:paraId="018249A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7BFE970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十一、</w:t>
      </w:r>
      <w:r>
        <w:rPr>
          <w:rFonts w:hint="default" w:eastAsia="宋体"/>
          <w:lang w:val="en-US" w:eastAsia="zh-CN"/>
        </w:rPr>
        <w:t>全翘舌词</w:t>
      </w:r>
    </w:p>
    <w:p w14:paraId="096DC8B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zh-zh：正直、战争、支柱、纸张</w:t>
      </w:r>
    </w:p>
    <w:p w14:paraId="4CD58EB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ch-ch：长城、车床、查处、驰骋</w:t>
      </w:r>
    </w:p>
    <w:p w14:paraId="35A5776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sh-sh：山水、手术、时尚、声势</w:t>
      </w:r>
    </w:p>
    <w:p w14:paraId="00BE6FE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r-r：柔软、容忍、冉冉</w:t>
      </w:r>
    </w:p>
    <w:p w14:paraId="7E29C13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024C639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十二、</w:t>
      </w:r>
      <w:r>
        <w:rPr>
          <w:rFonts w:hint="default" w:eastAsia="宋体"/>
          <w:lang w:val="en-US" w:eastAsia="zh-CN"/>
        </w:rPr>
        <w:t xml:space="preserve"> 平 + 翘混合词（最难，高频易错）</w:t>
      </w:r>
    </w:p>
    <w:p w14:paraId="3C0BF05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z+zh：杂志、组长、组织、自主</w:t>
      </w:r>
    </w:p>
    <w:p w14:paraId="1AF0E97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c+ch：杂草、残存、粗茶、促成</w:t>
      </w:r>
    </w:p>
    <w:p w14:paraId="7F09694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s+sh：宿舍、扫射、桑树、私塾</w:t>
      </w:r>
    </w:p>
    <w:p w14:paraId="2FF99EF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30A0685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十三、</w:t>
      </w:r>
      <w:r>
        <w:rPr>
          <w:rFonts w:hint="default" w:eastAsia="宋体"/>
          <w:lang w:val="en-US" w:eastAsia="zh-CN"/>
        </w:rPr>
        <w:t>翘 + 平混合词</w:t>
      </w:r>
    </w:p>
    <w:p w14:paraId="7C8B6B1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zh+z：种族、制造、褶皱</w:t>
      </w:r>
    </w:p>
    <w:p w14:paraId="22B34074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ch+c：炒菜、尺寸、场次</w:t>
      </w:r>
    </w:p>
    <w:p w14:paraId="1092929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sh+s：设施、沙石、生死</w:t>
      </w:r>
    </w:p>
    <w:p w14:paraId="1F6ACFCD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127E993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十</w:t>
      </w:r>
      <w:r>
        <w:rPr>
          <w:rFonts w:hint="default" w:eastAsia="宋体"/>
          <w:lang w:val="en-US" w:eastAsia="zh-CN"/>
        </w:rPr>
        <w:t>四、三字、四字成语训练</w:t>
      </w:r>
    </w:p>
    <w:p w14:paraId="50E5FD8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zcs：菜市场、三字经、出租车</w:t>
      </w:r>
    </w:p>
    <w:p w14:paraId="5756FE8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zhchsh：山水画、中餐厅、主持人</w:t>
      </w:r>
    </w:p>
    <w:p w14:paraId="15B50D9D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成语（重点，朗读必练）</w:t>
      </w:r>
    </w:p>
    <w:p w14:paraId="73C2A26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自作主张（z z zh zh）</w:t>
      </w:r>
    </w:p>
    <w:p w14:paraId="48445B8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四通八达（s t b d）</w:t>
      </w:r>
    </w:p>
    <w:p w14:paraId="7CC8EB3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长治久安（ch zh j ān）</w:t>
      </w:r>
    </w:p>
    <w:p w14:paraId="45A828C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深思熟虑（sh s sh l）</w:t>
      </w:r>
    </w:p>
    <w:p w14:paraId="1F4BAE2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残章断简（c zh duàn jiǎn）</w:t>
      </w:r>
    </w:p>
    <w:p w14:paraId="15BEA09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丛生杂草（c sh z cǎo）</w:t>
      </w:r>
    </w:p>
    <w:p w14:paraId="520593F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全平舌成语</w:t>
      </w:r>
    </w:p>
    <w:p w14:paraId="7D6C26C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参差不齐、四通八达、自作自受</w:t>
      </w:r>
    </w:p>
    <w:p w14:paraId="483C673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全翘舌成语</w:t>
      </w:r>
    </w:p>
    <w:p w14:paraId="5C676F0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山清水秀、蒸蒸日上、穿针引线、十全十美</w:t>
      </w:r>
    </w:p>
    <w:p w14:paraId="7695B38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2F54CF5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十</w:t>
      </w:r>
      <w:r>
        <w:rPr>
          <w:rFonts w:hint="default" w:eastAsia="宋体"/>
          <w:lang w:val="en-US" w:eastAsia="zh-CN"/>
        </w:rPr>
        <w:t>五、</w:t>
      </w:r>
      <w:r>
        <w:rPr>
          <w:rFonts w:hint="eastAsia"/>
          <w:lang w:val="en-US" w:eastAsia="zh-CN"/>
        </w:rPr>
        <w:t>平翘舌</w:t>
      </w:r>
      <w:r>
        <w:rPr>
          <w:rFonts w:hint="default" w:eastAsia="宋体"/>
          <w:lang w:val="en-US" w:eastAsia="zh-CN"/>
        </w:rPr>
        <w:t>绕口令强化训练</w:t>
      </w:r>
    </w:p>
    <w:p w14:paraId="5D38CF3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《四和十》</w:t>
      </w:r>
    </w:p>
    <w:p w14:paraId="0451E3B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四是四，十是十，</w:t>
      </w:r>
    </w:p>
    <w:p w14:paraId="11C6291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十四是十四，四十是四十。</w:t>
      </w:r>
    </w:p>
    <w:p w14:paraId="7C6ACCE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莫把四字说成十，休将十字说成四。</w:t>
      </w:r>
    </w:p>
    <w:p w14:paraId="19454E8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若要分清四十和十四，经常练说十和四。</w:t>
      </w:r>
    </w:p>
    <w:p w14:paraId="2F82E71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《栽花摘果》</w:t>
      </w:r>
    </w:p>
    <w:p w14:paraId="3C83C91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栽花是栽花，摘果是摘果，</w:t>
      </w:r>
    </w:p>
    <w:p w14:paraId="1F7CDD7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不要把栽花说成摘花，不要把摘果说成栽果。</w:t>
      </w:r>
    </w:p>
    <w:p w14:paraId="2215327C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0D160D0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十</w:t>
      </w:r>
      <w:r>
        <w:rPr>
          <w:rFonts w:hint="eastAsia" w:eastAsia="宋体"/>
          <w:lang w:val="en-US" w:eastAsia="zh-CN"/>
        </w:rPr>
        <w:t>六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平翘舌</w:t>
      </w:r>
      <w:r>
        <w:rPr>
          <w:rFonts w:hint="default" w:eastAsia="宋体"/>
          <w:lang w:val="en-US" w:eastAsia="zh-CN"/>
        </w:rPr>
        <w:t>绕口令强化训练</w:t>
      </w:r>
    </w:p>
    <w:p w14:paraId="59D4383C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《竹笋与竹子》</w:t>
      </w:r>
    </w:p>
    <w:p w14:paraId="624384E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山上长竹笋，山下种竹子，</w:t>
      </w:r>
    </w:p>
    <w:p w14:paraId="594806F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竹笋短，竹子直，</w:t>
      </w:r>
    </w:p>
    <w:p w14:paraId="33E623E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竹笋是 z，竹子是 zh，分清平舌和翘舌。</w:t>
      </w:r>
    </w:p>
    <w:p w14:paraId="28298D24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《扫山》</w:t>
      </w:r>
    </w:p>
    <w:p w14:paraId="2148907C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三嫂上山扫松枝，山松散落三四丝，</w:t>
      </w:r>
    </w:p>
    <w:p w14:paraId="45C6684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三嫂扫丝拾松枝，分清 s 和 sh 不混淆。</w:t>
      </w:r>
    </w:p>
    <w:p w14:paraId="2416BB4D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41795F0D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十</w:t>
      </w:r>
      <w:r>
        <w:rPr>
          <w:rFonts w:hint="eastAsia" w:eastAsia="宋体"/>
          <w:lang w:val="en-US" w:eastAsia="zh-CN"/>
        </w:rPr>
        <w:t>七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平翘舌</w:t>
      </w:r>
      <w:r>
        <w:rPr>
          <w:rFonts w:hint="default" w:eastAsia="宋体"/>
          <w:lang w:val="en-US" w:eastAsia="zh-CN"/>
        </w:rPr>
        <w:t>绕口令强化训练</w:t>
      </w:r>
    </w:p>
    <w:p w14:paraId="1F2F7D9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《出租车》</w:t>
      </w:r>
    </w:p>
    <w:p w14:paraId="7E301CD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出租车，四十四，司机姓司不姓师，</w:t>
      </w:r>
    </w:p>
    <w:p w14:paraId="68968F7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车上装着四筐笋，笋子粗糙分 c z，</w:t>
      </w:r>
    </w:p>
    <w:p w14:paraId="48724FE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3A37C58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十八、</w:t>
      </w:r>
      <w:r>
        <w:rPr>
          <w:rFonts w:hint="default" w:eastAsia="宋体"/>
          <w:lang w:val="en-US" w:eastAsia="zh-CN"/>
        </w:rPr>
        <w:t>平翘</w:t>
      </w:r>
      <w:r>
        <w:rPr>
          <w:rFonts w:hint="eastAsia" w:eastAsia="宋体"/>
          <w:lang w:val="en-US" w:eastAsia="zh-CN"/>
        </w:rPr>
        <w:t>舌</w:t>
      </w:r>
      <w:r>
        <w:rPr>
          <w:rFonts w:hint="default" w:eastAsia="宋体"/>
          <w:lang w:val="en-US" w:eastAsia="zh-CN"/>
        </w:rPr>
        <w:t>日常口语</w:t>
      </w:r>
    </w:p>
    <w:p w14:paraId="08AAE07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我四十岁，十四号去超市买书。</w:t>
      </w:r>
    </w:p>
    <w:p w14:paraId="69812D4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村子里种着枣树，早早就结了果子。</w:t>
      </w:r>
    </w:p>
    <w:p w14:paraId="204AA5A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叔叔上山采松草，厨师炒青菜。</w:t>
      </w:r>
    </w:p>
    <w:p w14:paraId="5FF923C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40B74C2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十九、</w:t>
      </w:r>
      <w:r>
        <w:rPr>
          <w:rFonts w:hint="default" w:eastAsia="宋体"/>
          <w:lang w:val="en-US" w:eastAsia="zh-CN"/>
        </w:rPr>
        <w:t>平翘</w:t>
      </w:r>
      <w:r>
        <w:rPr>
          <w:rFonts w:hint="eastAsia" w:eastAsia="宋体"/>
          <w:lang w:val="en-US" w:eastAsia="zh-CN"/>
        </w:rPr>
        <w:t>舌</w:t>
      </w:r>
      <w:r>
        <w:rPr>
          <w:rFonts w:hint="default" w:eastAsia="宋体"/>
          <w:lang w:val="en-US" w:eastAsia="zh-CN"/>
        </w:rPr>
        <w:t>小短文</w:t>
      </w:r>
    </w:p>
    <w:p w14:paraId="73850F8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四月十四，我走在村子的松树林里，四处寻找竹笋。厨师小张坐在树下，手里拿着四十根竹枝，一边擦瓷碗一边说：分清 z c s 和 zh ch sh，说话才标准。山上的枣树长得笔直，风吹树枝沙沙响，山中小溪水流清澈，日常多说多练，平翘舌再也不会混淆。</w:t>
      </w:r>
    </w:p>
    <w:p w14:paraId="443112A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36A30714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二十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前后鼻音</w:t>
      </w:r>
      <w:r>
        <w:rPr>
          <w:rFonts w:hint="default" w:eastAsia="宋体"/>
          <w:lang w:val="en-US" w:eastAsia="zh-CN"/>
        </w:rPr>
        <w:t>单字</w:t>
      </w:r>
      <w:r>
        <w:rPr>
          <w:rFonts w:hint="eastAsia"/>
          <w:lang w:val="en-US" w:eastAsia="zh-CN"/>
        </w:rPr>
        <w:t>训练</w:t>
      </w:r>
    </w:p>
    <w:p w14:paraId="3E0EC69C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an — ang</w:t>
      </w:r>
    </w:p>
    <w:p w14:paraId="1EB7640C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班 bān｜帮 bāng 山 shān｜伤 shāng 滩 tān｜汤 tāng</w:t>
      </w:r>
    </w:p>
    <w:p w14:paraId="024E5A6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干 gān｜刚 gāng 盘 pán｜旁 páng 寒 hán｜航 háng</w:t>
      </w:r>
    </w:p>
    <w:p w14:paraId="5182CEB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2. en — eng</w:t>
      </w:r>
    </w:p>
    <w:p w14:paraId="4199ACB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门 mén｜蒙 méng 盆 pén｜朋 péng 分 fēn｜风 fēng</w:t>
      </w:r>
    </w:p>
    <w:p w14:paraId="4BDC302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深 shēn｜生 shēng 根 gēn｜更 gèng 沉 chén｜成 chéng</w:t>
      </w:r>
    </w:p>
    <w:p w14:paraId="4C5A916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3. in — ing</w:t>
      </w:r>
    </w:p>
    <w:p w14:paraId="31EF2B7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金 jīn｜京 jīng 心 xīn｜星 xīng 林 lín｜零 líng</w:t>
      </w:r>
    </w:p>
    <w:p w14:paraId="6193B14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亲 qīn｜清 qīng 民 mín｜明 míng 近 jìn｜静 jìng</w:t>
      </w:r>
    </w:p>
    <w:p w14:paraId="05050ADC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4. un — ong</w:t>
      </w:r>
    </w:p>
    <w:p w14:paraId="4890595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村 cūn｜葱 cōng 轮 lún｜龙 lóng 温 wēn｜翁 wēng</w:t>
      </w:r>
    </w:p>
    <w:p w14:paraId="60672DE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存 cún｜从 cóng 孙 sūn｜松 sōng</w:t>
      </w:r>
    </w:p>
    <w:p w14:paraId="116CD24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19F6F51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二十一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前后鼻音</w:t>
      </w:r>
      <w:r>
        <w:rPr>
          <w:rFonts w:hint="default" w:eastAsia="宋体"/>
          <w:lang w:val="en-US" w:eastAsia="zh-CN"/>
        </w:rPr>
        <w:t>词</w:t>
      </w:r>
      <w:r>
        <w:rPr>
          <w:rFonts w:hint="eastAsia"/>
          <w:lang w:val="en-US" w:eastAsia="zh-CN"/>
        </w:rPr>
        <w:t>语</w:t>
      </w:r>
      <w:r>
        <w:rPr>
          <w:rFonts w:hint="default" w:eastAsia="宋体"/>
          <w:lang w:val="en-US" w:eastAsia="zh-CN"/>
        </w:rPr>
        <w:t>训练（易错高频词，慢速读）</w:t>
      </w:r>
    </w:p>
    <w:p w14:paraId="37E16D4D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an / ang</w:t>
      </w:r>
    </w:p>
    <w:p w14:paraId="15BC1D0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小山 — 小康 2. 灿烂 — 苍茫</w:t>
      </w:r>
    </w:p>
    <w:p w14:paraId="343A35D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反感 — 反抗 4. 栏杆 — 楼房</w:t>
      </w:r>
    </w:p>
    <w:p w14:paraId="6546131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账单 — 站岗</w:t>
      </w:r>
    </w:p>
    <w:p w14:paraId="30433F3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en / eng</w:t>
      </w:r>
    </w:p>
    <w:p w14:paraId="3E308AD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人参 — 人生 2. 粉尘 — 风尘</w:t>
      </w:r>
    </w:p>
    <w:p w14:paraId="111E27E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深沉 — 生成 4. 分寸 — 风声</w:t>
      </w:r>
    </w:p>
    <w:p w14:paraId="32E986C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门诊 — 美梦</w:t>
      </w:r>
    </w:p>
    <w:p w14:paraId="74FC83B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in / ing</w:t>
      </w:r>
    </w:p>
    <w:p w14:paraId="68C615F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金银 — 经营 2. 亲近 — 清静</w:t>
      </w:r>
    </w:p>
    <w:p w14:paraId="2E92512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民心 — 明星 4. 新品 — 新品（分清：新 in / 品 ing）</w:t>
      </w:r>
    </w:p>
    <w:p w14:paraId="4D4F148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禁止 — 静止</w:t>
      </w:r>
    </w:p>
    <w:p w14:paraId="4ACA3A9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un / ong</w:t>
      </w:r>
    </w:p>
    <w:p w14:paraId="508DD32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村庄 — 匆忙 2. 轮子 — 笼子</w:t>
      </w:r>
    </w:p>
    <w:p w14:paraId="736067F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温存 — 嗡嗡</w:t>
      </w:r>
    </w:p>
    <w:p w14:paraId="5CEE52D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05E948A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二十二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前后鼻音</w:t>
      </w:r>
      <w:r>
        <w:rPr>
          <w:rFonts w:hint="default" w:eastAsia="宋体"/>
          <w:lang w:val="en-US" w:eastAsia="zh-CN"/>
        </w:rPr>
        <w:t>四字词语练习</w:t>
      </w:r>
    </w:p>
    <w:p w14:paraId="3BCAFEB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全前鼻音</w:t>
      </w:r>
    </w:p>
    <w:p w14:paraId="171454C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深山森林、认真勤奋、安全平稳、缤纷灿烂、根本温存</w:t>
      </w:r>
    </w:p>
    <w:p w14:paraId="628BA89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全后鼻音</w:t>
      </w:r>
    </w:p>
    <w:p w14:paraId="076BFFF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光明晴朗、丰盛广场、匆忙奔腾、公平竞争、昂扬成长</w:t>
      </w:r>
    </w:p>
    <w:p w14:paraId="1DA7283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前后混合（最难，重点练）</w:t>
      </w:r>
    </w:p>
    <w:p w14:paraId="0C08427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根深蒂固（根 en，固无；蒂 di，固 gu）</w:t>
      </w:r>
    </w:p>
    <w:p w14:paraId="0136A02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人声鼎沸（人 en，声 eng）</w:t>
      </w:r>
    </w:p>
    <w:p w14:paraId="18DD8D9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平分秋色（分 en，平 ing）</w:t>
      </w:r>
    </w:p>
    <w:p w14:paraId="6E16A2E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雄心万丈（心 in，雄 iong，丈 ang）</w:t>
      </w:r>
    </w:p>
    <w:p w14:paraId="3FACC74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真情实境（真 en，情 ing）</w:t>
      </w:r>
    </w:p>
    <w:p w14:paraId="48A5831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千军万马（军 ün，江无；万 an）</w:t>
      </w:r>
    </w:p>
    <w:p w14:paraId="71AB2A2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1FD8219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二</w:t>
      </w:r>
      <w:r>
        <w:rPr>
          <w:rFonts w:hint="eastAsia"/>
          <w:lang w:val="en-US" w:eastAsia="zh-CN"/>
        </w:rPr>
        <w:t>十三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前后鼻音</w:t>
      </w:r>
      <w:r>
        <w:rPr>
          <w:rFonts w:hint="default" w:eastAsia="宋体"/>
          <w:lang w:val="en-US" w:eastAsia="zh-CN"/>
        </w:rPr>
        <w:t>短句朗读训练</w:t>
      </w:r>
    </w:p>
    <w:p w14:paraId="37367D4D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山上站着一名放羊的老汉。（山 an，站 an，放 ang，羊 ang，岗 ang）</w:t>
      </w:r>
    </w:p>
    <w:p w14:paraId="6B81450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清晨星星亮晶晶，民心安定万事兴。（晨 en，星 ing，心 in，定 ing）</w:t>
      </w:r>
    </w:p>
    <w:p w14:paraId="187FB76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春风吹遍山村，风吹响风铃。（分 en，村 un，风 eng，铃 ing）</w:t>
      </w:r>
    </w:p>
    <w:p w14:paraId="68548DF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工人认真耕种，创造繁荣光景。（人 en，真 en，耕 eng，荣 ong，景 ing）</w:t>
      </w:r>
    </w:p>
    <w:p w14:paraId="424D986C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岸边长青松，山里有金银。（岸 an，松 ong，山 an，金 in，银 in）</w:t>
      </w:r>
    </w:p>
    <w:p w14:paraId="1EA158B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41FAD1A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二十四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前后鼻音</w:t>
      </w:r>
      <w:r>
        <w:rPr>
          <w:rFonts w:hint="default" w:eastAsia="宋体"/>
          <w:lang w:val="en-US" w:eastAsia="zh-CN"/>
        </w:rPr>
        <w:t>绕口令</w:t>
      </w:r>
    </w:p>
    <w:p w14:paraId="52C2F31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《盆和瓶》</w:t>
      </w:r>
    </w:p>
    <w:p w14:paraId="689790DC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桌上放个盆，盆里放个瓶。</w:t>
      </w:r>
    </w:p>
    <w:p w14:paraId="1D22CCD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砰砰两声响，不知是瓶碰盆，还是盆碰瓶。</w:t>
      </w:r>
    </w:p>
    <w:p w14:paraId="0306C51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（盆 pen 前鼻，瓶 ping 后鼻）</w:t>
      </w:r>
    </w:p>
    <w:p w14:paraId="133FDA5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《山和岗》</w:t>
      </w:r>
    </w:p>
    <w:p w14:paraId="24C6A73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山前有片滩，山后有个岗。</w:t>
      </w:r>
    </w:p>
    <w:p w14:paraId="67FA483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滩上种甘蔗，岗上栽白杨。</w:t>
      </w:r>
    </w:p>
    <w:p w14:paraId="0B55932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中级（in/ing 高频易错）</w:t>
      </w:r>
    </w:p>
    <w:p w14:paraId="442CF65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59B32BC4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二十五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前后鼻音</w:t>
      </w:r>
      <w:r>
        <w:rPr>
          <w:rFonts w:hint="default" w:eastAsia="宋体"/>
          <w:lang w:val="en-US" w:eastAsia="zh-CN"/>
        </w:rPr>
        <w:t>绕口令</w:t>
      </w:r>
    </w:p>
    <w:p w14:paraId="4771FF0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《金星和明星》</w:t>
      </w:r>
    </w:p>
    <w:p w14:paraId="292FA67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天上金星亮晶晶，地上明星爱民心。</w:t>
      </w:r>
    </w:p>
    <w:p w14:paraId="07B57A8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金星静静天上停，明星静静听民心。</w:t>
      </w:r>
    </w:p>
    <w:p w14:paraId="4AB01B0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高级（混合所有前后鼻音，综合考核）</w:t>
      </w:r>
    </w:p>
    <w:p w14:paraId="2C433F4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《人分风和尘》</w:t>
      </w:r>
    </w:p>
    <w:p w14:paraId="012FE21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深山清晨起大风，风吹尘土漫天奔。</w:t>
      </w:r>
    </w:p>
    <w:p w14:paraId="1B4A228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农民勤恳耕山岭，年年丰收享安宁。</w:t>
      </w:r>
    </w:p>
    <w:p w14:paraId="65B5720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分得金银心清净，放声歌唱太平春。</w:t>
      </w:r>
    </w:p>
    <w:p w14:paraId="6E3FFD8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46C45B1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二</w:t>
      </w:r>
      <w:bookmarkStart w:id="24" w:name="_GoBack"/>
      <w:bookmarkEnd w:id="24"/>
      <w:r>
        <w:rPr>
          <w:rFonts w:hint="eastAsia"/>
          <w:lang w:val="en-US" w:eastAsia="zh-CN"/>
        </w:rPr>
        <w:t>十</w:t>
      </w:r>
      <w:r>
        <w:rPr>
          <w:rFonts w:hint="default" w:eastAsia="宋体"/>
          <w:lang w:val="en-US" w:eastAsia="zh-CN"/>
        </w:rPr>
        <w:t>六、</w:t>
      </w:r>
      <w:r>
        <w:rPr>
          <w:rFonts w:hint="eastAsia"/>
          <w:lang w:val="en-US" w:eastAsia="zh-CN"/>
        </w:rPr>
        <w:t>前后鼻音</w:t>
      </w:r>
      <w:r>
        <w:rPr>
          <w:rFonts w:hint="default" w:eastAsia="宋体"/>
          <w:lang w:val="en-US" w:eastAsia="zh-CN"/>
        </w:rPr>
        <w:t>短文朗读</w:t>
      </w:r>
    </w:p>
    <w:p w14:paraId="3106F31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清晨，阳光洒满青山。山里的村民勤劳本分，清晨出门耕种，傍晚收工还乡。村口广场栽满青松，星星升起时，大家齐聚广场闲谈。有人讲山里见闻，有人说城市光景，分清分寸，谈吐从容。心中存一份安稳，眼底藏一片光明，平凡日子也昂扬温暖。</w:t>
      </w:r>
    </w:p>
    <w:p w14:paraId="7C2E754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194C47A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四十七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鼻边音</w:t>
      </w:r>
      <w:r>
        <w:rPr>
          <w:rFonts w:hint="default" w:eastAsia="宋体"/>
          <w:lang w:val="en-US" w:eastAsia="zh-CN"/>
        </w:rPr>
        <w:t>单字训练</w:t>
      </w:r>
    </w:p>
    <w:p w14:paraId="306711E8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鼻音 n 字组</w:t>
      </w:r>
    </w:p>
    <w:p w14:paraId="59DCA434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nā 那 nà 纳 ní 尼 nǐ 你 nì 逆</w:t>
      </w:r>
    </w:p>
    <w:p w14:paraId="5EE4E83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nāi 奶 nán 难 nǎn 暖 náng 囊</w:t>
      </w:r>
    </w:p>
    <w:p w14:paraId="30EAF15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nīng 宁 niú 牛 nǚ 女 nuó 挪</w:t>
      </w:r>
    </w:p>
    <w:p w14:paraId="35E3F9CC">
      <w:pPr>
        <w:numPr>
          <w:ilvl w:val="0"/>
          <w:numId w:val="53"/>
        </w:numPr>
        <w:spacing w:before="120" w:after="120" w:line="288" w:lineRule="auto"/>
        <w:ind w:left="0" w:leftChars="0"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边音 l 字组</w:t>
      </w:r>
    </w:p>
    <w:p w14:paraId="2F4AE78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lā 拉 lǎ 喇 là 辣 lǐ 里 lì 力</w:t>
      </w:r>
    </w:p>
    <w:p w14:paraId="6CA4FED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lài 来 lái 莱 lán 蓝 lǎng 朗</w:t>
      </w:r>
    </w:p>
    <w:p w14:paraId="30DE22A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lǐng 领 liú 流 lǜ 绿 luò 落</w:t>
      </w:r>
    </w:p>
    <w:p w14:paraId="7652B862">
      <w:pPr>
        <w:numPr>
          <w:ilvl w:val="0"/>
          <w:numId w:val="53"/>
        </w:numPr>
        <w:spacing w:before="120" w:after="120" w:line="288" w:lineRule="auto"/>
        <w:ind w:left="0" w:leftChars="0"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n—l</w:t>
      </w:r>
    </w:p>
    <w:p w14:paraId="614A1BD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那 là 辣 难 lán 兰 农 lóng 龙 年 lián 连</w:t>
      </w:r>
    </w:p>
    <w:p w14:paraId="4A8D077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女 lǚ旅 牛 liú 流 捏 liē咧 能 léng 冷</w:t>
      </w:r>
    </w:p>
    <w:p w14:paraId="20A348B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2C3450B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四十八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鼻边音</w:t>
      </w:r>
      <w:r>
        <w:rPr>
          <w:rFonts w:hint="default" w:eastAsia="宋体"/>
          <w:lang w:val="en-US" w:eastAsia="zh-CN"/>
        </w:rPr>
        <w:t>两字词</w:t>
      </w:r>
      <w:r>
        <w:rPr>
          <w:rFonts w:hint="eastAsia"/>
          <w:lang w:val="en-US" w:eastAsia="zh-CN"/>
        </w:rPr>
        <w:t>语</w:t>
      </w:r>
      <w:r>
        <w:rPr>
          <w:rFonts w:hint="default" w:eastAsia="宋体"/>
          <w:lang w:val="en-US" w:eastAsia="zh-CN"/>
        </w:rPr>
        <w:t>训练</w:t>
      </w:r>
    </w:p>
    <w:p w14:paraId="21A7391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 纯鼻音 n 词（巩固鼻音发力）</w:t>
      </w:r>
    </w:p>
    <w:p w14:paraId="57D50D9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牛奶、男女、那年、内地、泥土、南宁、难忍、拿捏、难能、年年</w:t>
      </w:r>
    </w:p>
    <w:p w14:paraId="08C8332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2. 纯边音 l 词（巩固边音发力）</w:t>
      </w:r>
    </w:p>
    <w:p w14:paraId="1F99F70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拉力、来历、利落、理论、玲珑、流露、罗列、来临、流利、力量</w:t>
      </w:r>
    </w:p>
    <w:p w14:paraId="2C0569C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3. n+l 混合对比词（易混重点，必练）</w:t>
      </w:r>
    </w:p>
    <w:p w14:paraId="6ECCD19D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n 在前 l 在后：</w:t>
      </w:r>
    </w:p>
    <w:p w14:paraId="579F53A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努力、农历、年轮、能力、内陆、南路、农林、年历</w:t>
      </w:r>
    </w:p>
    <w:p w14:paraId="593C4EB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l 在前 n 在后：</w:t>
      </w:r>
    </w:p>
    <w:p w14:paraId="31A9D02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留念、老年、历年、冷年、历年、烂泥、落难、来年</w:t>
      </w:r>
    </w:p>
    <w:p w14:paraId="767EF2E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4. 易错混淆词（高频读错词）</w:t>
      </w:r>
    </w:p>
    <w:p w14:paraId="0853348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脑子 nǎo zi— 老子 lǎo zi</w:t>
      </w:r>
    </w:p>
    <w:p w14:paraId="2A7E635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年代 nián dài— 连带 lián dài</w:t>
      </w:r>
    </w:p>
    <w:p w14:paraId="653727B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女子 nǚ zǐ— 驴子 lǘ zi</w:t>
      </w:r>
    </w:p>
    <w:p w14:paraId="14CCEF14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恼怒 nǎo nù— 老路 lǎo lù</w:t>
      </w:r>
    </w:p>
    <w:p w14:paraId="2A8B4BE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泥泞 ní nìng— 流利 liú lì</w:t>
      </w:r>
    </w:p>
    <w:p w14:paraId="12677F4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6AAE6FC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四</w:t>
      </w:r>
      <w:r>
        <w:rPr>
          <w:rFonts w:hint="eastAsia"/>
          <w:lang w:val="en-US" w:eastAsia="zh-CN"/>
        </w:rPr>
        <w:t>十九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鼻边音</w:t>
      </w:r>
      <w:r>
        <w:rPr>
          <w:rFonts w:hint="default" w:eastAsia="宋体"/>
          <w:lang w:val="en-US" w:eastAsia="zh-CN"/>
        </w:rPr>
        <w:t>三字、四字词语训练</w:t>
      </w:r>
    </w:p>
    <w:p w14:paraId="34FEC14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三字</w:t>
      </w:r>
    </w:p>
    <w:p w14:paraId="099AE66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拿礼物、练奶牛、拎牛奶、拉泥土、弄栏杆</w:t>
      </w:r>
    </w:p>
    <w:p w14:paraId="1ECD7CB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四字成语</w:t>
      </w:r>
    </w:p>
    <w:p w14:paraId="6378C6C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n 类：年年岁岁、难分难舍、能屈能伸、拈轻怕重</w:t>
      </w:r>
    </w:p>
    <w:p w14:paraId="3D22F31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l 类：历历在目、寥寥无几、量力而行、来路不明</w:t>
      </w:r>
    </w:p>
    <w:p w14:paraId="5246400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混合：年老力衰、牛郎织女、量力难行、流年难再</w:t>
      </w:r>
    </w:p>
    <w:p w14:paraId="39522A8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0C2C9AE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五</w:t>
      </w:r>
      <w:r>
        <w:rPr>
          <w:rFonts w:hint="eastAsia"/>
          <w:lang w:val="en-US" w:eastAsia="zh-CN"/>
        </w:rPr>
        <w:t>十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鼻边音</w:t>
      </w:r>
      <w:r>
        <w:rPr>
          <w:rFonts w:hint="default" w:eastAsia="宋体"/>
          <w:lang w:val="en-US" w:eastAsia="zh-CN"/>
        </w:rPr>
        <w:t>绕口令训练</w:t>
      </w:r>
    </w:p>
    <w:p w14:paraId="1537CCB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《牛和柳》</w:t>
      </w:r>
    </w:p>
    <w:p w14:paraId="4048472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河边一头牛，岸边一棵柳。</w:t>
      </w:r>
    </w:p>
    <w:p w14:paraId="7DF0F9C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牛靠柳，柳拴牛，</w:t>
      </w:r>
    </w:p>
    <w:p w14:paraId="028B51A9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牛扭柳，柳揉牛。</w:t>
      </w:r>
    </w:p>
    <w:p w14:paraId="6F281E64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（重点：牛 niú、柳 liǔ区分）</w:t>
      </w:r>
    </w:p>
    <w:p w14:paraId="6B4EC2D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《泥和梨》</w:t>
      </w:r>
    </w:p>
    <w:p w14:paraId="3410376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老倪种泥梨，老李摘梨泥。</w:t>
      </w:r>
    </w:p>
    <w:p w14:paraId="5802409C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倪拿梨碰泥，李拿泥沾梨。</w:t>
      </w:r>
    </w:p>
    <w:p w14:paraId="1E52A812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7A15914D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五</w:t>
      </w:r>
      <w:r>
        <w:rPr>
          <w:rFonts w:hint="eastAsia"/>
          <w:lang w:val="en-US" w:eastAsia="zh-CN"/>
        </w:rPr>
        <w:t>十一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鼻边音</w:t>
      </w:r>
      <w:r>
        <w:rPr>
          <w:rFonts w:hint="default" w:eastAsia="宋体"/>
          <w:lang w:val="en-US" w:eastAsia="zh-CN"/>
        </w:rPr>
        <w:t>绕口令训练</w:t>
      </w:r>
    </w:p>
    <w:p w14:paraId="472E0F6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《牛郎恋刘娘》</w:t>
      </w:r>
    </w:p>
    <w:p w14:paraId="63D66B5A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牛郎年年恋刘娘，刘娘连连念牛郎。</w:t>
      </w:r>
    </w:p>
    <w:p w14:paraId="4147CA9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牛郎恋刘娘，刘娘念牛郎，</w:t>
      </w:r>
    </w:p>
    <w:p w14:paraId="4C63F64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郎恋娘来娘念郎。</w:t>
      </w:r>
    </w:p>
    <w:p w14:paraId="27822BC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《闹牛岭》</w:t>
      </w:r>
    </w:p>
    <w:p w14:paraId="4C60FFDF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闹牛岭，有头牛，牛拉犁犁犁碰牛。</w:t>
      </w:r>
    </w:p>
    <w:p w14:paraId="32A75C6D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犁落泥，泥粘犁，牛怒犁，犁难离。</w:t>
      </w:r>
    </w:p>
    <w:p w14:paraId="12BA766C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6D18F68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五十二</w:t>
      </w:r>
      <w:r>
        <w:rPr>
          <w:rFonts w:hint="default" w:eastAsia="宋体"/>
          <w:lang w:val="en-US" w:eastAsia="zh-CN"/>
        </w:rPr>
        <w:t>、</w:t>
      </w:r>
      <w:r>
        <w:rPr>
          <w:rFonts w:hint="eastAsia"/>
          <w:lang w:val="en-US" w:eastAsia="zh-CN"/>
        </w:rPr>
        <w:t>鼻边音</w:t>
      </w:r>
      <w:r>
        <w:rPr>
          <w:rFonts w:hint="default" w:eastAsia="宋体"/>
          <w:lang w:val="en-US" w:eastAsia="zh-CN"/>
        </w:rPr>
        <w:t>短句训练</w:t>
      </w:r>
    </w:p>
    <w:p w14:paraId="32AC13F6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奶奶努力拎牛奶，老李利落拿绿梨。</w:t>
      </w:r>
    </w:p>
    <w:p w14:paraId="44D185A8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那年农历六月，老农拎着篮子路过烂泥路。</w:t>
      </w:r>
    </w:p>
    <w:p w14:paraId="2EE43D8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年年努力练习，流利朗读难念的词语。</w:t>
      </w:r>
    </w:p>
    <w:p w14:paraId="0AF2ECB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6BA9C04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五十三、鼻边音短文训练</w:t>
      </w:r>
    </w:p>
    <w:p w14:paraId="5AE5F7B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每年农忙的时候，老农都会拉着犁去南边农田。路上泥泞难走，老李总提醒奶奶拿好牛奶，别把篮子里的梨子摔进泥土里。只要勤加练习，分清 n 和 l，说话就能清晰流利，不会把年老说成年老，把努力说成路力。</w:t>
      </w:r>
    </w:p>
    <w:p w14:paraId="4E2CA0FC">
      <w:pPr>
        <w:spacing w:before="120" w:after="120" w:line="288" w:lineRule="auto"/>
        <w:ind w:left="0"/>
        <w:jc w:val="left"/>
      </w:pPr>
    </w:p>
    <w:p w14:paraId="0707701A">
      <w:pPr>
        <w:spacing w:before="120" w:after="120" w:line="288" w:lineRule="auto"/>
        <w:ind w:left="0"/>
        <w:jc w:val="left"/>
      </w:pPr>
    </w:p>
    <w:p w14:paraId="657A6FCF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七</w:t>
      </w:r>
      <w:r>
        <w:rPr>
          <w:rFonts w:ascii="Arial" w:hAnsi="Arial" w:eastAsia="等线" w:cs="Arial"/>
          <w:b/>
          <w:sz w:val="32"/>
        </w:rPr>
        <w:t>、读单音节字词</w:t>
      </w:r>
    </w:p>
    <w:p w14:paraId="1F805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蹦 耍 德 扰 直 返 凝 秋 淡 丝</w:t>
      </w:r>
    </w:p>
    <w:p w14:paraId="3CBEE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掐 窘 坑 暖 垮 瓮 醉 瞥 蚌 揣</w:t>
      </w:r>
    </w:p>
    <w:p w14:paraId="5F4CD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 翁 港 婆 铁 扔 屡 俊 荒 俩</w:t>
      </w:r>
    </w:p>
    <w:p w14:paraId="5A4A50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袄 踹 苗 谬 否 略 荤 贼 宋 闯</w:t>
      </w:r>
    </w:p>
    <w:p w14:paraId="0BF871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 日 波 此 丢 恩 方 够 黑 加</w:t>
      </w:r>
    </w:p>
    <w:p w14:paraId="5A1605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肯 料 灭 牛 剖 群 然 松 通 翁</w:t>
      </w:r>
    </w:p>
    <w:p w14:paraId="137FB5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挖 细 拥 拽 攒 自 抓 庄 床 双</w:t>
      </w:r>
    </w:p>
    <w:p w14:paraId="17729C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 蠢 冲 虫 容 容 龙 隆 浓 弄</w:t>
      </w:r>
    </w:p>
    <w:p w14:paraId="4DA699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森 岑 分 芬 奔 笨 盆 门 嫩 分</w:t>
      </w:r>
    </w:p>
    <w:p w14:paraId="04054C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刚 康 张 昌 伤 商 方 帮 仓 桑</w:t>
      </w:r>
    </w:p>
    <w:p w14:paraId="1C526F80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八</w:t>
      </w:r>
      <w:r>
        <w:rPr>
          <w:rFonts w:ascii="Arial" w:hAnsi="Arial" w:eastAsia="等线" w:cs="Arial"/>
          <w:b/>
          <w:sz w:val="32"/>
        </w:rPr>
        <w:t>、读多音节词语</w:t>
      </w:r>
    </w:p>
    <w:p w14:paraId="06E1B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大家 帮忙 痛快 小孩儿 聪明 耳朵</w:t>
      </w:r>
    </w:p>
    <w:p w14:paraId="776D4B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暖和 运气 灯泡 明白 姑娘 应当</w:t>
      </w:r>
    </w:p>
    <w:p w14:paraId="42BAF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英雄 钢铁 产量 柔软 全面 抓紧</w:t>
      </w:r>
    </w:p>
    <w:p w14:paraId="2F7AEA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旋转 光荣 混乱 状态 战略 渺小</w:t>
      </w:r>
    </w:p>
    <w:p w14:paraId="77CF47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从而 荒谬 每年 聊天 一会儿 大伙儿</w:t>
      </w:r>
    </w:p>
    <w:p w14:paraId="37A14730">
      <w:pPr>
        <w:spacing w:before="120" w:after="120" w:line="288" w:lineRule="auto"/>
        <w:ind w:left="0"/>
        <w:jc w:val="left"/>
      </w:pPr>
    </w:p>
    <w:p w14:paraId="3ECDF1C5">
      <w:pPr>
        <w:spacing w:before="320" w:after="120" w:line="288" w:lineRule="auto"/>
        <w:ind w:left="0"/>
        <w:jc w:val="left"/>
        <w:outlineLvl w:val="1"/>
      </w:pPr>
      <w:bookmarkStart w:id="6" w:name="heading_9"/>
      <w:r>
        <w:rPr>
          <w:rFonts w:hint="eastAsia" w:ascii="Arial" w:hAnsi="Arial" w:eastAsia="等线" w:cs="Arial"/>
          <w:b/>
          <w:sz w:val="32"/>
          <w:lang w:val="en-US" w:eastAsia="zh-CN"/>
        </w:rPr>
        <w:t>九</w:t>
      </w:r>
      <w:r>
        <w:rPr>
          <w:rFonts w:ascii="Arial" w:hAnsi="Arial" w:eastAsia="等线" w:cs="Arial"/>
          <w:b/>
          <w:sz w:val="32"/>
        </w:rPr>
        <w:t>、读单音节字词</w:t>
      </w:r>
      <w:bookmarkEnd w:id="6"/>
    </w:p>
    <w:p w14:paraId="353AA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绒 袋 帮 室 需 格 训 评 赚 瓤</w:t>
      </w:r>
    </w:p>
    <w:p w14:paraId="5220D8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珍 锦 犯 脱 瞟 凑 掐 藕 拽 涩</w:t>
      </w:r>
    </w:p>
    <w:p w14:paraId="1EB795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 否 捐 刷 甩 怀 软 扯 蛙 内</w:t>
      </w:r>
    </w:p>
    <w:p w14:paraId="5F1C6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捐 坡 邹 蹭 僧 掐 您 冷 坑 荒</w:t>
      </w:r>
    </w:p>
    <w:p w14:paraId="38970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岭 缺 穷 天 吞 翁 闻 望 稳 网</w:t>
      </w:r>
    </w:p>
    <w:p w14:paraId="335EA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 广 狂 黄 慌 庄 窗 霜 双 爽</w:t>
      </w:r>
    </w:p>
    <w:p w14:paraId="03136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 村 存 顿 吞 论 轮 坤 昏 荤</w:t>
      </w:r>
    </w:p>
    <w:p w14:paraId="65CA2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兵 冰 病 平 瓶 明 鸣 丁 顶 定</w:t>
      </w:r>
    </w:p>
    <w:p w14:paraId="7CF76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 封 丰 逢 萌 梦 猛 登 灯 等</w:t>
      </w:r>
    </w:p>
    <w:p w14:paraId="5DB92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糟 曹 操 扫 骚 刀 叨 逃 桃 淘</w:t>
      </w:r>
    </w:p>
    <w:p w14:paraId="28C5DE84">
      <w:pPr>
        <w:spacing w:before="320" w:after="120" w:line="288" w:lineRule="auto"/>
        <w:ind w:left="0"/>
        <w:jc w:val="left"/>
        <w:outlineLvl w:val="1"/>
      </w:pPr>
      <w:bookmarkStart w:id="7" w:name="heading_10"/>
      <w:r>
        <w:rPr>
          <w:rFonts w:hint="eastAsia" w:ascii="Arial" w:hAnsi="Arial" w:eastAsia="等线" w:cs="Arial"/>
          <w:b/>
          <w:sz w:val="32"/>
          <w:lang w:val="en-US" w:eastAsia="zh-CN"/>
        </w:rPr>
        <w:t>十</w:t>
      </w:r>
      <w:r>
        <w:rPr>
          <w:rFonts w:ascii="Arial" w:hAnsi="Arial" w:eastAsia="等线" w:cs="Arial"/>
          <w:b/>
          <w:sz w:val="32"/>
        </w:rPr>
        <w:t>、读多音节词语</w:t>
      </w:r>
      <w:bookmarkEnd w:id="7"/>
    </w:p>
    <w:p w14:paraId="38B04C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麻烦 清楚 师傅 热闹 月亮 脑袋</w:t>
      </w:r>
    </w:p>
    <w:p w14:paraId="23FBF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萝卜 便宜 喜欢 打听 告诉 朋友</w:t>
      </w:r>
    </w:p>
    <w:p w14:paraId="749C34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 苍穹 瓜分 快乐 恰当 全面</w:t>
      </w:r>
    </w:p>
    <w:p w14:paraId="7143F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仍然 松散 淘汰 顽强 现象 选择</w:t>
      </w:r>
    </w:p>
    <w:p w14:paraId="3CCC63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演奏 阵容 这儿 一块儿 走一走 看一看</w:t>
      </w:r>
    </w:p>
    <w:p w14:paraId="04C5151F">
      <w:pPr>
        <w:spacing w:before="120" w:after="120" w:line="288" w:lineRule="auto"/>
        <w:ind w:left="0"/>
        <w:jc w:val="left"/>
      </w:pPr>
    </w:p>
    <w:p w14:paraId="0C4C462F">
      <w:pPr>
        <w:spacing w:before="320" w:after="120" w:line="288" w:lineRule="auto"/>
        <w:ind w:left="0"/>
        <w:jc w:val="left"/>
        <w:outlineLvl w:val="1"/>
      </w:pPr>
      <w:bookmarkStart w:id="8" w:name="heading_14"/>
      <w:r>
        <w:rPr>
          <w:rFonts w:hint="eastAsia" w:ascii="Arial" w:hAnsi="Arial" w:eastAsia="等线" w:cs="Arial"/>
          <w:b/>
          <w:sz w:val="32"/>
          <w:lang w:val="en-US" w:eastAsia="zh-CN"/>
        </w:rPr>
        <w:t>十</w:t>
      </w:r>
      <w:r>
        <w:rPr>
          <w:rFonts w:ascii="Arial" w:hAnsi="Arial" w:eastAsia="等线" w:cs="Arial"/>
          <w:b/>
          <w:sz w:val="32"/>
        </w:rPr>
        <w:t>一、读单音节字词</w:t>
      </w:r>
      <w:bookmarkEnd w:id="8"/>
    </w:p>
    <w:p w14:paraId="53C4A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 翁 逊 掏 仍 谬 卷 刷 蕊 波</w:t>
      </w:r>
    </w:p>
    <w:p w14:paraId="2112DF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 丢 恩 方 够 黑 加 肯 料 灭</w:t>
      </w:r>
    </w:p>
    <w:p w14:paraId="072D7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牛 剖 群 然 松 通 挖 细 拥 拽</w:t>
      </w:r>
    </w:p>
    <w:p w14:paraId="53217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攒 自 抓 庄 准 蠢 冲 虫 龙 浓</w:t>
      </w:r>
    </w:p>
    <w:p w14:paraId="2FC1DF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森 岑 奔 笨 盆 门 嫩 刚 康 张</w:t>
      </w:r>
    </w:p>
    <w:p w14:paraId="10BBE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昌 伤 商 帮 仓 桑 风 峰 锋 逢</w:t>
      </w:r>
    </w:p>
    <w:p w14:paraId="4A1496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疼 能 冷 愣 增 赠 层 曾 僧 亘</w:t>
      </w:r>
    </w:p>
    <w:p w14:paraId="0915C4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烟 淹 严 言 眼 燕 冤 元 远 愿</w:t>
      </w:r>
    </w:p>
    <w:p w14:paraId="075966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 飘 苗 妙 刁 雕 掉 挑 条 跳</w:t>
      </w:r>
    </w:p>
    <w:p w14:paraId="715A41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 坠 锥 翠 催 虽 隋 水 税 谁</w:t>
      </w:r>
    </w:p>
    <w:p w14:paraId="2E352604">
      <w:pPr>
        <w:spacing w:before="320" w:after="120" w:line="288" w:lineRule="auto"/>
        <w:ind w:left="0"/>
        <w:jc w:val="left"/>
        <w:outlineLvl w:val="1"/>
      </w:pPr>
      <w:bookmarkStart w:id="9" w:name="heading_15"/>
      <w:r>
        <w:rPr>
          <w:rFonts w:hint="eastAsia" w:ascii="Arial" w:hAnsi="Arial" w:eastAsia="等线" w:cs="Arial"/>
          <w:b/>
          <w:sz w:val="32"/>
          <w:lang w:val="en-US" w:eastAsia="zh-CN"/>
        </w:rPr>
        <w:t>十</w:t>
      </w:r>
      <w:r>
        <w:rPr>
          <w:rFonts w:ascii="Arial" w:hAnsi="Arial" w:eastAsia="等线" w:cs="Arial"/>
          <w:b/>
          <w:sz w:val="32"/>
        </w:rPr>
        <w:t>二、读多音节词语</w:t>
      </w:r>
      <w:bookmarkEnd w:id="9"/>
    </w:p>
    <w:p w14:paraId="5B44C8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先生 休息 行李 消息 咱们 明白</w:t>
      </w:r>
    </w:p>
    <w:p w14:paraId="12AA8D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大方 厚道 老实 伙计 豆腐 凉快</w:t>
      </w:r>
    </w:p>
    <w:p w14:paraId="48423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壮观 战略 责任 月光 遥远 愉快</w:t>
      </w:r>
    </w:p>
    <w:p w14:paraId="05374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 温暖 土壤 推动 脱离 挫折</w:t>
      </w:r>
    </w:p>
    <w:p w14:paraId="3E2D51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小孩儿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 花儿 一会儿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 一点儿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门口儿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药方儿</w:t>
      </w:r>
    </w:p>
    <w:p w14:paraId="60736F80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697161AE">
      <w:pPr>
        <w:spacing w:before="320" w:after="120" w:line="288" w:lineRule="auto"/>
        <w:ind w:left="0"/>
        <w:jc w:val="left"/>
        <w:outlineLvl w:val="1"/>
      </w:pPr>
      <w:bookmarkStart w:id="10" w:name="heading_19"/>
      <w:r>
        <w:rPr>
          <w:rFonts w:hint="eastAsia" w:ascii="Arial" w:hAnsi="Arial" w:eastAsia="等线" w:cs="Arial"/>
          <w:b/>
          <w:sz w:val="32"/>
          <w:lang w:val="en-US" w:eastAsia="zh-CN"/>
        </w:rPr>
        <w:t>十三</w:t>
      </w:r>
      <w:r>
        <w:rPr>
          <w:rFonts w:ascii="Arial" w:hAnsi="Arial" w:eastAsia="等线" w:cs="Arial"/>
          <w:b/>
          <w:sz w:val="32"/>
        </w:rPr>
        <w:t>、读单音节字词</w:t>
      </w:r>
      <w:bookmarkEnd w:id="10"/>
    </w:p>
    <w:p w14:paraId="754AB4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 糠 枝 滕 领 腮 嫌 裙 盏 瓢</w:t>
      </w:r>
    </w:p>
    <w:p w14:paraId="3F2AF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洽 脆 翁 踹 堆 牛 两 掐 容 浓</w:t>
      </w:r>
    </w:p>
    <w:p w14:paraId="11550A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穷 送 公 红 哄 轰 翁 瓮 风 冯</w:t>
      </w:r>
    </w:p>
    <w:p w14:paraId="61DC3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灯 登 等 凳 疼 腾 能 奈 耐 乃</w:t>
      </w:r>
    </w:p>
    <w:p w14:paraId="2A5934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来 赖 该 盖 开 凯 海 害 哀 爱</w:t>
      </w:r>
    </w:p>
    <w:p w14:paraId="6CBBDF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杯 北 被 培 配 梅 美 妹 飞 非</w:t>
      </w:r>
    </w:p>
    <w:p w14:paraId="3061F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刀 道 陶 讨 劳 牢 考 靠 高 稿</w:t>
      </w:r>
    </w:p>
    <w:p w14:paraId="3B0E71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 洲 轴 肘 昼 抽 酬 丑 臭 收</w:t>
      </w:r>
    </w:p>
    <w:p w14:paraId="5ADE0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山 衫 闪 扇 安 俺 案 班 板 半</w:t>
      </w:r>
    </w:p>
    <w:p w14:paraId="6F32C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 针 枕 镇 分 粉 份 宾 彬 斌</w:t>
      </w:r>
    </w:p>
    <w:p w14:paraId="451D9BC5">
      <w:pPr>
        <w:spacing w:before="320" w:after="120" w:line="288" w:lineRule="auto"/>
        <w:ind w:left="0"/>
        <w:jc w:val="left"/>
        <w:outlineLvl w:val="1"/>
      </w:pPr>
      <w:bookmarkStart w:id="11" w:name="heading_20"/>
      <w:r>
        <w:rPr>
          <w:rFonts w:hint="eastAsia" w:ascii="Arial" w:hAnsi="Arial" w:eastAsia="等线" w:cs="Arial"/>
          <w:b/>
          <w:sz w:val="32"/>
          <w:lang w:val="en-US" w:eastAsia="zh-CN"/>
        </w:rPr>
        <w:t>十四</w:t>
      </w:r>
      <w:r>
        <w:rPr>
          <w:rFonts w:ascii="Arial" w:hAnsi="Arial" w:eastAsia="等线" w:cs="Arial"/>
          <w:b/>
          <w:sz w:val="32"/>
        </w:rPr>
        <w:t>、读多音节词语</w:t>
      </w:r>
      <w:bookmarkEnd w:id="11"/>
    </w:p>
    <w:p w14:paraId="72173C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太阳 月亮 干净 干净 衣服 耳朵</w:t>
      </w:r>
    </w:p>
    <w:p w14:paraId="15148E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便宜 别扭 自在 规矩 热闹 聪明</w:t>
      </w:r>
    </w:p>
    <w:p w14:paraId="3BFB30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标本 冰川 采访 存款 剥夺 繁荣</w:t>
      </w:r>
    </w:p>
    <w:p w14:paraId="7308B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广泛 规划 回顾 混乱 价格 坚决</w:t>
      </w:r>
    </w:p>
    <w:p w14:paraId="021AB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聊天儿 门缝儿 土豆儿 小曲儿 瓜子儿 饭盒儿</w:t>
      </w:r>
    </w:p>
    <w:p w14:paraId="354A2E4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540F6DBC">
      <w:pPr>
        <w:spacing w:before="320" w:after="120" w:line="288" w:lineRule="auto"/>
        <w:ind w:left="0"/>
        <w:jc w:val="left"/>
        <w:outlineLvl w:val="1"/>
      </w:pPr>
      <w:bookmarkStart w:id="12" w:name="heading_24"/>
      <w:r>
        <w:rPr>
          <w:rFonts w:hint="eastAsia" w:ascii="Arial" w:hAnsi="Arial" w:eastAsia="等线" w:cs="Arial"/>
          <w:b/>
          <w:sz w:val="32"/>
          <w:lang w:val="en-US" w:eastAsia="zh-CN"/>
        </w:rPr>
        <w:t>十五</w:t>
      </w:r>
      <w:r>
        <w:rPr>
          <w:rFonts w:ascii="Arial" w:hAnsi="Arial" w:eastAsia="等线" w:cs="Arial"/>
          <w:b/>
          <w:sz w:val="32"/>
        </w:rPr>
        <w:t>、读单音节字词（100字，3.5分钟）</w:t>
      </w:r>
      <w:bookmarkEnd w:id="12"/>
    </w:p>
    <w:p w14:paraId="62C8EF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 崖 砸 矮 丙 凑 呆 贰 否 梗</w:t>
      </w:r>
    </w:p>
    <w:p w14:paraId="7E27F6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 窘 砍 恋 谬 内 泡 掐 润 涩</w:t>
      </w:r>
    </w:p>
    <w:p w14:paraId="6AB532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偷 瓮 翁 癣 押 拥 晕 拽 纂 邹</w:t>
      </w:r>
    </w:p>
    <w:p w14:paraId="7F0AB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藏 仓 苍 昌 长 场 尝 偿 畅 猖</w:t>
      </w:r>
    </w:p>
    <w:p w14:paraId="40ADD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 疯 枫 蜂 逢 冯 缝 登 灯 蹬</w:t>
      </w:r>
    </w:p>
    <w:p w14:paraId="6D805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津 金 今 禁 仅 紧 近 宾 滨 濒</w:t>
      </w:r>
    </w:p>
    <w:p w14:paraId="3F82FD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欢 环 缓 换 宽 款 关 观 官 冠</w:t>
      </w:r>
    </w:p>
    <w:p w14:paraId="1A4EA6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堆 兑 对 归 规 鬼 贵 亏 葵 魁</w:t>
      </w:r>
    </w:p>
    <w:p w14:paraId="26DAE3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 浇 骄 娇 胶 焦 礁 角 脚 搅</w:t>
      </w:r>
    </w:p>
    <w:p w14:paraId="244780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餐 参 蚕 残 惭 丹 单 担 耽 胆</w:t>
      </w:r>
    </w:p>
    <w:p w14:paraId="57156615">
      <w:pPr>
        <w:spacing w:before="320" w:after="120" w:line="288" w:lineRule="auto"/>
        <w:ind w:left="0"/>
        <w:jc w:val="left"/>
        <w:outlineLvl w:val="1"/>
      </w:pPr>
      <w:bookmarkStart w:id="13" w:name="heading_25"/>
      <w:r>
        <w:rPr>
          <w:rFonts w:hint="eastAsia" w:ascii="Arial" w:hAnsi="Arial" w:eastAsia="等线" w:cs="Arial"/>
          <w:b/>
          <w:sz w:val="32"/>
          <w:lang w:val="en-US" w:eastAsia="zh-CN"/>
        </w:rPr>
        <w:t>十六</w:t>
      </w:r>
      <w:r>
        <w:rPr>
          <w:rFonts w:ascii="Arial" w:hAnsi="Arial" w:eastAsia="等线" w:cs="Arial"/>
          <w:b/>
          <w:sz w:val="32"/>
        </w:rPr>
        <w:t>、读多音节词语（50音节，2.5分钟）</w:t>
      </w:r>
      <w:bookmarkEnd w:id="13"/>
    </w:p>
    <w:p w14:paraId="60273A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 咱们 什么 怎么 多么 那么</w:t>
      </w:r>
    </w:p>
    <w:p w14:paraId="56540C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伙计 保姆 窗户 算盘 护士 扎实</w:t>
      </w:r>
    </w:p>
    <w:p w14:paraId="6A09BD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挫折 摧残 短暂 方案 芬芳 仿佛</w:t>
      </w:r>
    </w:p>
    <w:p w14:paraId="4FFD01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荒谬 角落 快乐 辽阔 命运 内因</w:t>
      </w:r>
    </w:p>
    <w:p w14:paraId="6D108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一块儿 这会儿 那会儿 差点儿 好玩儿 圆圈儿</w:t>
      </w:r>
    </w:p>
    <w:p w14:paraId="3671D21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62F59988">
      <w:pPr>
        <w:spacing w:before="320" w:after="120" w:line="288" w:lineRule="auto"/>
        <w:ind w:left="0"/>
        <w:jc w:val="left"/>
        <w:outlineLvl w:val="1"/>
      </w:pPr>
      <w:bookmarkStart w:id="14" w:name="heading_29"/>
      <w:r>
        <w:rPr>
          <w:rFonts w:hint="eastAsia" w:ascii="Arial" w:hAnsi="Arial" w:eastAsia="等线" w:cs="Arial"/>
          <w:b/>
          <w:sz w:val="32"/>
          <w:lang w:val="en-US" w:eastAsia="zh-CN"/>
        </w:rPr>
        <w:t>十七</w:t>
      </w:r>
      <w:r>
        <w:rPr>
          <w:rFonts w:ascii="Arial" w:hAnsi="Arial" w:eastAsia="等线" w:cs="Arial"/>
          <w:b/>
          <w:sz w:val="32"/>
        </w:rPr>
        <w:t>、读单音节字词</w:t>
      </w:r>
      <w:bookmarkEnd w:id="14"/>
    </w:p>
    <w:p w14:paraId="33656A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剖 灭 久 卷 缺 群 军 寻 旬 循</w:t>
      </w:r>
    </w:p>
    <w:p w14:paraId="3B1D03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玄 选 旋 娟 倦 全 泉 拳 权 犬</w:t>
      </w:r>
    </w:p>
    <w:p w14:paraId="640F1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庄 装 妆 壮 床 闯 创 霜 双 爽</w:t>
      </w:r>
    </w:p>
    <w:p w14:paraId="415BF9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 遵 村 存 寸 论 轮 伦 坤 昆</w:t>
      </w:r>
    </w:p>
    <w:p w14:paraId="221C1C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翁 嗡 瓮 风 丰 封 峰 锋 蜂 逢</w:t>
      </w:r>
    </w:p>
    <w:p w14:paraId="603E88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 愣 等 邓 疼 腾 能 农 浓 弄</w:t>
      </w:r>
    </w:p>
    <w:p w14:paraId="4275EE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 表 彪 飘 瓢 票 苗 描 渺 妙</w:t>
      </w:r>
    </w:p>
    <w:p w14:paraId="560D8A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 锥 坠 翠 粹 虽 随 隋 碎 水</w:t>
      </w:r>
    </w:p>
    <w:p w14:paraId="38CB60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烧 稍 捎 梢 韶 少 哨 绕 饶 扰</w:t>
      </w:r>
    </w:p>
    <w:p w14:paraId="3B0099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山 删 煽 衫 闪 陕 善 膳 赡 单</w:t>
      </w:r>
    </w:p>
    <w:p w14:paraId="62C16E9D">
      <w:pPr>
        <w:spacing w:before="320" w:after="120" w:line="288" w:lineRule="auto"/>
        <w:ind w:left="0"/>
        <w:jc w:val="left"/>
        <w:outlineLvl w:val="1"/>
      </w:pPr>
      <w:bookmarkStart w:id="15" w:name="heading_30"/>
      <w:r>
        <w:rPr>
          <w:rFonts w:hint="eastAsia" w:ascii="Arial" w:hAnsi="Arial" w:eastAsia="等线" w:cs="Arial"/>
          <w:b/>
          <w:sz w:val="32"/>
          <w:lang w:val="en-US" w:eastAsia="zh-CN"/>
        </w:rPr>
        <w:t>十八</w:t>
      </w:r>
      <w:r>
        <w:rPr>
          <w:rFonts w:ascii="Arial" w:hAnsi="Arial" w:eastAsia="等线" w:cs="Arial"/>
          <w:b/>
          <w:sz w:val="32"/>
        </w:rPr>
        <w:t>、读多音节词语</w:t>
      </w:r>
      <w:bookmarkEnd w:id="15"/>
    </w:p>
    <w:p w14:paraId="1E568B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明白 清楚 麻烦 糊涂 商量 商量</w:t>
      </w:r>
    </w:p>
    <w:p w14:paraId="480B4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硬朗 利落 利索 客气 客气 秀气</w:t>
      </w:r>
    </w:p>
    <w:p w14:paraId="0C8A4C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仍然 日常 柔软 软弱 松散 搜索</w:t>
      </w:r>
    </w:p>
    <w:p w14:paraId="1D98F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淘汰 逃避 天文 天堂 顽强 完整</w:t>
      </w:r>
    </w:p>
    <w:p w14:paraId="6C9B44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针脚儿 门缝儿 香味儿 宝贝儿 花瓣儿 脸蛋儿</w:t>
      </w:r>
    </w:p>
    <w:p w14:paraId="05DABC8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73EC7FDE">
      <w:pPr>
        <w:spacing w:before="320" w:after="120" w:line="288" w:lineRule="auto"/>
        <w:ind w:left="0"/>
        <w:jc w:val="left"/>
        <w:outlineLvl w:val="1"/>
      </w:pPr>
      <w:bookmarkStart w:id="16" w:name="heading_34"/>
      <w:r>
        <w:rPr>
          <w:rFonts w:hint="eastAsia" w:ascii="Arial" w:hAnsi="Arial" w:eastAsia="等线" w:cs="Arial"/>
          <w:b/>
          <w:sz w:val="32"/>
          <w:lang w:val="en-US" w:eastAsia="zh-CN"/>
        </w:rPr>
        <w:t>十九</w:t>
      </w:r>
      <w:r>
        <w:rPr>
          <w:rFonts w:ascii="Arial" w:hAnsi="Arial" w:eastAsia="等线" w:cs="Arial"/>
          <w:b/>
          <w:sz w:val="32"/>
        </w:rPr>
        <w:t>、读单音节字词（100字，3.5分钟）</w:t>
      </w:r>
      <w:bookmarkEnd w:id="16"/>
    </w:p>
    <w:p w14:paraId="7B5BFC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攥 邹 综 宗 棕 踪 总 纵 聪 丛</w:t>
      </w:r>
    </w:p>
    <w:p w14:paraId="322A7E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 松 颂 轰 烘 洪 宏 红 鸿 哄</w:t>
      </w:r>
    </w:p>
    <w:p w14:paraId="1211F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翁 瓮 风 冯 凤 疯 枫 登 灯 蹬</w:t>
      </w:r>
    </w:p>
    <w:p w14:paraId="19F34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疼 腾 藤 能 耐 奈 乃 奶 来 莱</w:t>
      </w:r>
    </w:p>
    <w:p w14:paraId="0B7D4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 改 盖 开 凯 慨 海 亥 害 哀</w:t>
      </w:r>
    </w:p>
    <w:p w14:paraId="7EE34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挨 矮 爱 杯 悲 碑 北 辈 贝 培</w:t>
      </w:r>
    </w:p>
    <w:p w14:paraId="6AEEA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 佩 梅 枚 眉 美 妹 飞 非 菲</w:t>
      </w:r>
    </w:p>
    <w:p w14:paraId="316D7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刀 叨 道 盗 陶 逃 桃 淘 劳 牢</w:t>
      </w:r>
    </w:p>
    <w:p w14:paraId="773384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 烤 靠 高 膏 稿 告 周 洲 舟</w:t>
      </w:r>
    </w:p>
    <w:p w14:paraId="5BCA6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抽 酬 仇 绸 丑 臭 收 手 守 寿</w:t>
      </w:r>
    </w:p>
    <w:p w14:paraId="61F6B113">
      <w:pPr>
        <w:spacing w:before="320" w:after="120" w:line="288" w:lineRule="auto"/>
        <w:ind w:left="0"/>
        <w:jc w:val="left"/>
        <w:outlineLvl w:val="1"/>
      </w:pPr>
      <w:bookmarkStart w:id="17" w:name="heading_35"/>
      <w:r>
        <w:rPr>
          <w:rFonts w:ascii="Arial" w:hAnsi="Arial" w:eastAsia="等线" w:cs="Arial"/>
          <w:b/>
          <w:sz w:val="32"/>
        </w:rPr>
        <w:t>二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十</w:t>
      </w:r>
      <w:r>
        <w:rPr>
          <w:rFonts w:ascii="Arial" w:hAnsi="Arial" w:eastAsia="等线" w:cs="Arial"/>
          <w:b/>
          <w:sz w:val="32"/>
        </w:rPr>
        <w:t>、读多音节词语（50音节，2.5分钟）</w:t>
      </w:r>
      <w:bookmarkEnd w:id="17"/>
    </w:p>
    <w:p w14:paraId="4AEFD3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师傅 先生 小姐 姑娘 学生 医生</w:t>
      </w:r>
    </w:p>
    <w:p w14:paraId="761F4C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暖和 凉快 热闹 安静 宽敞 明亮</w:t>
      </w:r>
    </w:p>
    <w:p w14:paraId="23950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客观 宽阔 辽阔 连绵 难免 培养</w:t>
      </w:r>
    </w:p>
    <w:p w14:paraId="1A3C2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品牌 平衡 企图 恰当 曲折 仍然</w:t>
      </w:r>
    </w:p>
    <w:p w14:paraId="27C3A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一会儿 一点儿 一块儿 一串儿 一堆儿 一对儿</w:t>
      </w:r>
    </w:p>
    <w:p w14:paraId="69DD8DFB">
      <w:pPr>
        <w:spacing w:before="320" w:after="120" w:line="288" w:lineRule="auto"/>
        <w:ind w:left="0"/>
        <w:jc w:val="left"/>
        <w:outlineLvl w:val="1"/>
      </w:pPr>
      <w:bookmarkStart w:id="18" w:name="heading_39"/>
      <w:r>
        <w:rPr>
          <w:rFonts w:hint="eastAsia" w:ascii="Arial" w:hAnsi="Arial" w:eastAsia="等线" w:cs="Arial"/>
          <w:b/>
          <w:sz w:val="32"/>
          <w:lang w:val="en-US" w:eastAsia="zh-CN"/>
        </w:rPr>
        <w:t>二十</w:t>
      </w:r>
      <w:r>
        <w:rPr>
          <w:rFonts w:ascii="Arial" w:hAnsi="Arial" w:eastAsia="等线" w:cs="Arial"/>
          <w:b/>
          <w:sz w:val="32"/>
        </w:rPr>
        <w:t>一、读单音节字词</w:t>
      </w:r>
      <w:bookmarkEnd w:id="18"/>
    </w:p>
    <w:p w14:paraId="0E54D8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 岸 班 斑 搬 板 版 半 盘 盘</w:t>
      </w:r>
    </w:p>
    <w:p w14:paraId="379701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瞒 满 慢 翻 番 凡 烦 反 返 饭</w:t>
      </w:r>
    </w:p>
    <w:p w14:paraId="659508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干 肝 赶 赣 看 刊 侃 坎 汉 寒</w:t>
      </w:r>
    </w:p>
    <w:p w14:paraId="47A9B8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 燃 染 赞 攒 暂 参 蚕 残 惭</w:t>
      </w:r>
    </w:p>
    <w:p w14:paraId="2601D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 针 侦 珍 枕 镇 阵 分 芬 纷</w:t>
      </w:r>
    </w:p>
    <w:p w14:paraId="4FBA1C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粉 份 宾 滨 彬 斌 鬓 民 敏 闽</w:t>
      </w:r>
    </w:p>
    <w:p w14:paraId="1A2F45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 淋 琳 临 邻 鳞 金 今 津 禁</w:t>
      </w:r>
    </w:p>
    <w:p w14:paraId="4F11C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军 均 君 峻 俊 骏 群 裙 寻 巡</w:t>
      </w:r>
    </w:p>
    <w:p w14:paraId="10A2F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宣 轩 玄 悬 选 癣 娟 卷 倦 全</w:t>
      </w:r>
    </w:p>
    <w:p w14:paraId="5BD91F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泉 拳 权 犬 元 园 圆 缘 远 怨</w:t>
      </w:r>
    </w:p>
    <w:p w14:paraId="410FB0AE">
      <w:pPr>
        <w:spacing w:before="320" w:after="120" w:line="288" w:lineRule="auto"/>
        <w:ind w:left="0"/>
        <w:jc w:val="left"/>
        <w:outlineLvl w:val="1"/>
      </w:pPr>
      <w:bookmarkStart w:id="19" w:name="heading_40"/>
      <w:r>
        <w:rPr>
          <w:rFonts w:hint="eastAsia" w:ascii="Arial" w:hAnsi="Arial" w:eastAsia="等线" w:cs="Arial"/>
          <w:b/>
          <w:sz w:val="32"/>
          <w:lang w:val="en-US" w:eastAsia="zh-CN"/>
        </w:rPr>
        <w:t>二十二</w:t>
      </w:r>
      <w:r>
        <w:rPr>
          <w:rFonts w:ascii="Arial" w:hAnsi="Arial" w:eastAsia="等线" w:cs="Arial"/>
          <w:b/>
          <w:sz w:val="32"/>
        </w:rPr>
        <w:t>、读多音节词语</w:t>
      </w:r>
      <w:bookmarkEnd w:id="19"/>
    </w:p>
    <w:p w14:paraId="280282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自在 别扭 便宜 结实 扎实 利索</w:t>
      </w:r>
    </w:p>
    <w:p w14:paraId="0AFDB3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伙计 护士 窗户 耳朵 脑袋 下巴</w:t>
      </w:r>
    </w:p>
    <w:p w14:paraId="0FEA49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软弱 热闹 仍然 日常 方案 方针</w:t>
      </w:r>
    </w:p>
    <w:p w14:paraId="27B2F3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仿佛 芬芳 荒谬 辉煌 混乱 回顾</w:t>
      </w:r>
    </w:p>
    <w:p w14:paraId="69142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药方儿 一块儿 门缝儿 土豆儿 小曲儿 花儿</w:t>
      </w:r>
    </w:p>
    <w:p w14:paraId="5999A5F3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2DCA576F">
      <w:pPr>
        <w:spacing w:before="320" w:after="120" w:line="288" w:lineRule="auto"/>
        <w:ind w:left="0"/>
        <w:jc w:val="left"/>
        <w:outlineLvl w:val="1"/>
      </w:pPr>
      <w:bookmarkStart w:id="20" w:name="heading_44"/>
      <w:r>
        <w:rPr>
          <w:rFonts w:hint="eastAsia" w:ascii="Arial" w:hAnsi="Arial" w:eastAsia="等线" w:cs="Arial"/>
          <w:b/>
          <w:sz w:val="32"/>
          <w:lang w:val="en-US" w:eastAsia="zh-CN"/>
        </w:rPr>
        <w:t>二十三</w:t>
      </w:r>
      <w:r>
        <w:rPr>
          <w:rFonts w:ascii="Arial" w:hAnsi="Arial" w:eastAsia="等线" w:cs="Arial"/>
          <w:b/>
          <w:sz w:val="32"/>
        </w:rPr>
        <w:t>、读单音节字词</w:t>
      </w:r>
      <w:bookmarkEnd w:id="20"/>
    </w:p>
    <w:p w14:paraId="72970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乖 拐 怪 快 块 怀 淮 槐 坏 衰</w:t>
      </w:r>
    </w:p>
    <w:p w14:paraId="36A2FF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摔 甩 拽 追 锥 坠 规 归 龟 鬼</w:t>
      </w:r>
    </w:p>
    <w:p w14:paraId="24E4CC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 亏 葵 魁 馈 堆 兑 对 催 摧</w:t>
      </w:r>
    </w:p>
    <w:p w14:paraId="35305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虽 随 隋 碎 水 税 瑞 蕊 锐 内</w:t>
      </w:r>
    </w:p>
    <w:p w14:paraId="087365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 胶 娇 骄 浇 礁 角 脚 搅 缴</w:t>
      </w:r>
    </w:p>
    <w:p w14:paraId="51FA90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叫 教 敲 跷 锹 桥 瞧 巧 翘 俏</w:t>
      </w:r>
    </w:p>
    <w:p w14:paraId="7806ED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鸟 尿 撩 聊 寥 辽 料 刁 雕 吊</w:t>
      </w:r>
    </w:p>
    <w:p w14:paraId="2C817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挑 条 调 跳 标 彪 表 飘 瓢 票</w:t>
      </w:r>
    </w:p>
    <w:p w14:paraId="7F594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苗 描 渺 妙 烧 捎 梢 稍 韶 少</w:t>
      </w:r>
    </w:p>
    <w:p w14:paraId="5BD940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哨 绕 饶 扰 尧 摇 遥 窑 谣 姚</w:t>
      </w:r>
    </w:p>
    <w:p w14:paraId="6E7E9A4E">
      <w:pPr>
        <w:spacing w:before="320" w:after="120" w:line="288" w:lineRule="auto"/>
        <w:ind w:left="0"/>
        <w:jc w:val="left"/>
        <w:outlineLvl w:val="1"/>
      </w:pPr>
      <w:bookmarkStart w:id="21" w:name="heading_45"/>
      <w:r>
        <w:rPr>
          <w:rFonts w:ascii="Arial" w:hAnsi="Arial" w:eastAsia="等线" w:cs="Arial"/>
          <w:b/>
          <w:sz w:val="32"/>
        </w:rPr>
        <w:t>二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十四</w:t>
      </w:r>
      <w:r>
        <w:rPr>
          <w:rFonts w:ascii="Arial" w:hAnsi="Arial" w:eastAsia="等线" w:cs="Arial"/>
          <w:b/>
          <w:sz w:val="32"/>
        </w:rPr>
        <w:t>、读多音节词语</w:t>
      </w:r>
      <w:bookmarkEnd w:id="21"/>
    </w:p>
    <w:p w14:paraId="2D6C95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天气 气候 温度 湿度 风景 风光</w:t>
      </w:r>
    </w:p>
    <w:p w14:paraId="01D8A2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家乡 家人 亲人 亲情 朋友 友情</w:t>
      </w:r>
    </w:p>
    <w:p w14:paraId="303EC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战争 和平 健康 安全 幸福 快乐</w:t>
      </w:r>
    </w:p>
    <w:p w14:paraId="59E08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 工作 生活 成长 收获 感悟</w:t>
      </w:r>
    </w:p>
    <w:p w14:paraId="0B53C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这会儿 那会儿 差点儿 好玩儿 圆圈儿 花瓣儿</w:t>
      </w:r>
    </w:p>
    <w:p w14:paraId="391023E1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13C9DE04">
      <w:pPr>
        <w:spacing w:before="320" w:after="120" w:line="288" w:lineRule="auto"/>
        <w:ind w:left="0"/>
        <w:jc w:val="left"/>
        <w:outlineLvl w:val="1"/>
      </w:pPr>
      <w:bookmarkStart w:id="22" w:name="heading_49"/>
      <w:r>
        <w:rPr>
          <w:rFonts w:hint="eastAsia" w:ascii="Arial" w:hAnsi="Arial" w:eastAsia="等线" w:cs="Arial"/>
          <w:b/>
          <w:sz w:val="32"/>
          <w:lang w:val="en-US" w:eastAsia="zh-CN"/>
        </w:rPr>
        <w:t>二十五</w:t>
      </w:r>
      <w:r>
        <w:rPr>
          <w:rFonts w:ascii="Arial" w:hAnsi="Arial" w:eastAsia="等线" w:cs="Arial"/>
          <w:b/>
          <w:sz w:val="32"/>
        </w:rPr>
        <w:t>、读单音节字词</w:t>
      </w:r>
      <w:bookmarkEnd w:id="22"/>
    </w:p>
    <w:p w14:paraId="43C39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昂 肮 邦 帮 绑 棒 乓 旁 庞 胖</w:t>
      </w:r>
    </w:p>
    <w:p w14:paraId="2F4E1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茫 莽 方 芳 房 防 访 放 当 挡</w:t>
      </w:r>
    </w:p>
    <w:p w14:paraId="57542A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党 唐 堂 塘 糖 躺 烫 狼 郎 朗</w:t>
      </w:r>
    </w:p>
    <w:p w14:paraId="76D45C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岗 钢 纲 刚 康 糠 慷 航 行 杭</w:t>
      </w:r>
    </w:p>
    <w:p w14:paraId="32EFB5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 张 掌 涨 丈 昌 长 场 肠 畅</w:t>
      </w:r>
    </w:p>
    <w:p w14:paraId="03F05C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伤 商 赏 尚 霜 双 爽 庄 装 妆</w:t>
      </w:r>
    </w:p>
    <w:p w14:paraId="0B78A9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 广 狂 黄 荒 慌 皇 煌 窗 床</w:t>
      </w:r>
    </w:p>
    <w:p w14:paraId="7BE490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翁 嗡 瓮 风 峰 疯 枫 登 灯 蹬</w:t>
      </w:r>
    </w:p>
    <w:p w14:paraId="6AF90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疼 腾 能 冷 愣 增 曾 层 僧 亘</w:t>
      </w:r>
    </w:p>
    <w:p w14:paraId="20358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 村 存 顿 吞 论 轮 坤 昏 荤</w:t>
      </w:r>
    </w:p>
    <w:p w14:paraId="038D085D">
      <w:pPr>
        <w:spacing w:before="320" w:after="120" w:line="288" w:lineRule="auto"/>
        <w:ind w:left="0"/>
        <w:jc w:val="left"/>
        <w:outlineLvl w:val="1"/>
      </w:pPr>
      <w:bookmarkStart w:id="23" w:name="heading_50"/>
      <w:r>
        <w:rPr>
          <w:rFonts w:ascii="Arial" w:hAnsi="Arial" w:eastAsia="等线" w:cs="Arial"/>
          <w:b/>
          <w:sz w:val="32"/>
        </w:rPr>
        <w:t>二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十六</w:t>
      </w:r>
      <w:r>
        <w:rPr>
          <w:rFonts w:ascii="Arial" w:hAnsi="Arial" w:eastAsia="等线" w:cs="Arial"/>
          <w:b/>
          <w:sz w:val="32"/>
        </w:rPr>
        <w:t>、读多音节词语</w:t>
      </w:r>
      <w:bookmarkEnd w:id="23"/>
    </w:p>
    <w:p w14:paraId="15B08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考虑 考试 练习 训练 标准 规范</w:t>
      </w:r>
    </w:p>
    <w:p w14:paraId="72455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 语调 声调 发音 流畅 自然</w:t>
      </w:r>
    </w:p>
    <w:p w14:paraId="00EDF0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文化 文明 传统 传承 阅读 朗读</w:t>
      </w:r>
    </w:p>
    <w:p w14:paraId="531FD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表达 沟通 交流 理解 包容 尊重</w:t>
      </w:r>
    </w:p>
    <w:p w14:paraId="2AA09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门口儿 香味儿 针脚儿 一串儿 一堆儿 一对儿</w:t>
      </w:r>
    </w:p>
    <w:p w14:paraId="175236D5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E98F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B435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A803BD3E"/>
    <w:multiLevelType w:val="singleLevel"/>
    <w:tmpl w:val="A803BD3E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B0F1ACD9"/>
    <w:multiLevelType w:val="singleLevel"/>
    <w:tmpl w:val="B0F1ACD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6">
    <w:nsid w:val="11C8C3D4"/>
    <w:multiLevelType w:val="singleLevel"/>
    <w:tmpl w:val="11C8C3D4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2470EC97"/>
    <w:multiLevelType w:val="singleLevel"/>
    <w:tmpl w:val="2470EC9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1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30FC5B15"/>
    <w:multiLevelType w:val="singleLevel"/>
    <w:tmpl w:val="30FC5B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3">
    <w:nsid w:val="322D85CA"/>
    <w:multiLevelType w:val="singleLevel"/>
    <w:tmpl w:val="322D85C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4">
    <w:nsid w:val="39A0D9AC"/>
    <w:multiLevelType w:val="singleLevel"/>
    <w:tmpl w:val="39A0D9A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5">
    <w:nsid w:val="46A08BB8"/>
    <w:multiLevelType w:val="singleLevel"/>
    <w:tmpl w:val="46A08BB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6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4C3D7A74"/>
    <w:multiLevelType w:val="singleLevel"/>
    <w:tmpl w:val="4C3D7A7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8">
    <w:nsid w:val="4D4DC07F"/>
    <w:multiLevelType w:val="singleLevel"/>
    <w:tmpl w:val="4D4DC07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9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58765686"/>
    <w:multiLevelType w:val="singleLevel"/>
    <w:tmpl w:val="5876568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5FFFB1A7"/>
    <w:multiLevelType w:val="singleLevel"/>
    <w:tmpl w:val="5FFFB1A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5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6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8">
    <w:nsid w:val="74C28B35"/>
    <w:multiLevelType w:val="singleLevel"/>
    <w:tmpl w:val="74C28B3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9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79AA4FA4"/>
    <w:multiLevelType w:val="singleLevel"/>
    <w:tmpl w:val="79AA4FA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1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7DEC2089"/>
    <w:multiLevelType w:val="singleLevel"/>
    <w:tmpl w:val="7DEC2089"/>
    <w:lvl w:ilvl="0" w:tentative="0">
      <w:start w:val="9"/>
      <w:numFmt w:val="decimal"/>
      <w:lvlText w:val="%1."/>
      <w:lvlJc w:val="left"/>
      <w:rPr>
        <w:color w:val="3370FF"/>
      </w:rPr>
    </w:lvl>
  </w:abstractNum>
  <w:num w:numId="1">
    <w:abstractNumId w:val="22"/>
  </w:num>
  <w:num w:numId="2">
    <w:abstractNumId w:val="16"/>
  </w:num>
  <w:num w:numId="3">
    <w:abstractNumId w:val="41"/>
  </w:num>
  <w:num w:numId="4">
    <w:abstractNumId w:val="14"/>
  </w:num>
  <w:num w:numId="5">
    <w:abstractNumId w:val="10"/>
  </w:num>
  <w:num w:numId="6">
    <w:abstractNumId w:val="24"/>
  </w:num>
  <w:num w:numId="7">
    <w:abstractNumId w:val="30"/>
  </w:num>
  <w:num w:numId="8">
    <w:abstractNumId w:val="47"/>
  </w:num>
  <w:num w:numId="9">
    <w:abstractNumId w:val="23"/>
  </w:num>
  <w:num w:numId="10">
    <w:abstractNumId w:val="5"/>
  </w:num>
  <w:num w:numId="11">
    <w:abstractNumId w:val="31"/>
  </w:num>
  <w:num w:numId="12">
    <w:abstractNumId w:val="42"/>
  </w:num>
  <w:num w:numId="13">
    <w:abstractNumId w:val="15"/>
  </w:num>
  <w:num w:numId="14">
    <w:abstractNumId w:val="38"/>
  </w:num>
  <w:num w:numId="15">
    <w:abstractNumId w:val="20"/>
  </w:num>
  <w:num w:numId="16">
    <w:abstractNumId w:val="29"/>
  </w:num>
  <w:num w:numId="17">
    <w:abstractNumId w:val="18"/>
  </w:num>
  <w:num w:numId="18">
    <w:abstractNumId w:val="17"/>
  </w:num>
  <w:num w:numId="19">
    <w:abstractNumId w:val="7"/>
  </w:num>
  <w:num w:numId="20">
    <w:abstractNumId w:val="36"/>
  </w:num>
  <w:num w:numId="21">
    <w:abstractNumId w:val="45"/>
  </w:num>
  <w:num w:numId="22">
    <w:abstractNumId w:val="25"/>
  </w:num>
  <w:num w:numId="23">
    <w:abstractNumId w:val="35"/>
  </w:num>
  <w:num w:numId="24">
    <w:abstractNumId w:val="9"/>
  </w:num>
  <w:num w:numId="25">
    <w:abstractNumId w:val="51"/>
  </w:num>
  <w:num w:numId="26">
    <w:abstractNumId w:val="49"/>
  </w:num>
  <w:num w:numId="27">
    <w:abstractNumId w:val="13"/>
  </w:num>
  <w:num w:numId="28">
    <w:abstractNumId w:val="46"/>
  </w:num>
  <w:num w:numId="29">
    <w:abstractNumId w:val="6"/>
  </w:num>
  <w:num w:numId="30">
    <w:abstractNumId w:val="34"/>
  </w:num>
  <w:num w:numId="31">
    <w:abstractNumId w:val="2"/>
  </w:num>
  <w:num w:numId="32">
    <w:abstractNumId w:val="40"/>
  </w:num>
  <w:num w:numId="33">
    <w:abstractNumId w:val="52"/>
  </w:num>
  <w:num w:numId="34">
    <w:abstractNumId w:val="0"/>
  </w:num>
  <w:num w:numId="35">
    <w:abstractNumId w:val="28"/>
  </w:num>
  <w:num w:numId="36">
    <w:abstractNumId w:val="39"/>
  </w:num>
  <w:num w:numId="37">
    <w:abstractNumId w:val="21"/>
  </w:num>
  <w:num w:numId="38">
    <w:abstractNumId w:val="19"/>
  </w:num>
  <w:num w:numId="39">
    <w:abstractNumId w:val="32"/>
  </w:num>
  <w:num w:numId="40">
    <w:abstractNumId w:val="50"/>
  </w:num>
  <w:num w:numId="41">
    <w:abstractNumId w:val="12"/>
  </w:num>
  <w:num w:numId="42">
    <w:abstractNumId w:val="4"/>
  </w:num>
  <w:num w:numId="43">
    <w:abstractNumId w:val="11"/>
  </w:num>
  <w:num w:numId="44">
    <w:abstractNumId w:val="43"/>
  </w:num>
  <w:num w:numId="45">
    <w:abstractNumId w:val="1"/>
  </w:num>
  <w:num w:numId="46">
    <w:abstractNumId w:val="27"/>
  </w:num>
  <w:num w:numId="47">
    <w:abstractNumId w:val="3"/>
  </w:num>
  <w:num w:numId="48">
    <w:abstractNumId w:val="44"/>
  </w:num>
  <w:num w:numId="49">
    <w:abstractNumId w:val="48"/>
  </w:num>
  <w:num w:numId="50">
    <w:abstractNumId w:val="37"/>
  </w:num>
  <w:num w:numId="51">
    <w:abstractNumId w:val="33"/>
  </w:num>
  <w:num w:numId="52">
    <w:abstractNumId w:val="26"/>
  </w:num>
  <w:num w:numId="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803653"/>
    <w:rsid w:val="627A1D46"/>
    <w:rsid w:val="6CFB0A01"/>
    <w:rsid w:val="70DE68D5"/>
    <w:rsid w:val="74066A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1586</Words>
  <Characters>1645</Characters>
  <TotalTime>77</TotalTime>
  <ScaleCrop>false</ScaleCrop>
  <LinksUpToDate>false</LinksUpToDate>
  <CharactersWithSpaces>1777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2026-06-19T10:12:00Z</dcterms:created>
  <dc:creator>Apache POI</dc:creator>
  <cp:lastModifiedBy>教研组</cp:lastModifiedBy>
  <dcterms:modified xsi:type="dcterms:W3CDTF">2026-06-19T12:17:07Z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{"Label":"1","ContentProducer":"001191110102MACQD9K64010000","ProduceID":"7653047329382403292","ReservedCode1":"","ContentPropagator":"","PropagateID":"","ReservedCode2":""}</vt:lpwstr>
  </property>
  <property fmtid="{D5CDD505-2E9C-101B-9397-08002B2CF9AE}" pid="3" name="KSOTemplateDocerSaveRecord">
    <vt:lpwstr>eyJoZGlkIjoiNDk1ZmIzOTA0NmJiYWY2ODBkYzdiYWEzNzE3ZDc4ZTIiLCJ1c2VySWQiOiIzNzMyNzUzIn0=</vt:lpwstr>
  </property>
  <property fmtid="{D5CDD505-2E9C-101B-9397-08002B2CF9AE}" pid="4" name="KSOProductBuildVer">
    <vt:lpwstr>2052-12.1.0.26895</vt:lpwstr>
  </property>
  <property fmtid="{D5CDD505-2E9C-101B-9397-08002B2CF9AE}" pid="5" name="ICV">
    <vt:lpwstr>5EE7411078DF48AD9E6BBAEEAC38812D_13</vt:lpwstr>
  </property>
</Properties>
</file>